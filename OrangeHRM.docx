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4D499D" w14:textId="77777777" w:rsidR="00477090" w:rsidRDefault="00477090">
      <w:pPr>
        <w:pStyle w:val="Heading1"/>
        <w:rPr>
          <w:color w:val="000000" w:themeColor="text1"/>
          <w:sz w:val="32"/>
          <w:szCs w:val="32"/>
        </w:rPr>
      </w:pPr>
      <w:bookmarkStart w:id="0" w:name="_Hlk215580112"/>
    </w:p>
    <w:p w14:paraId="040DEFD8" w14:textId="77777777" w:rsidR="00477090" w:rsidRDefault="00477090">
      <w:pPr>
        <w:pStyle w:val="Heading1"/>
        <w:rPr>
          <w:color w:val="000000" w:themeColor="text1"/>
          <w:sz w:val="32"/>
          <w:szCs w:val="32"/>
        </w:rPr>
      </w:pPr>
    </w:p>
    <w:p w14:paraId="25B6E2D9" w14:textId="77777777" w:rsidR="00477090" w:rsidRDefault="00477090">
      <w:pPr>
        <w:pStyle w:val="Heading1"/>
        <w:rPr>
          <w:color w:val="000000" w:themeColor="text1"/>
          <w:sz w:val="32"/>
          <w:szCs w:val="32"/>
        </w:rPr>
      </w:pPr>
    </w:p>
    <w:p w14:paraId="74296D34" w14:textId="77777777" w:rsidR="00477090" w:rsidRDefault="00477090">
      <w:pPr>
        <w:pStyle w:val="Heading1"/>
        <w:rPr>
          <w:color w:val="000000" w:themeColor="text1"/>
          <w:sz w:val="32"/>
          <w:szCs w:val="32"/>
        </w:rPr>
      </w:pPr>
    </w:p>
    <w:p w14:paraId="24B9FEBA" w14:textId="4C0C4DD3" w:rsidR="00477090" w:rsidRDefault="00000000" w:rsidP="009225CF">
      <w:pPr>
        <w:pStyle w:val="Heading1"/>
        <w:jc w:val="center"/>
        <w:rPr>
          <w:rFonts w:ascii="Times New Roman" w:hAnsi="Times New Roman" w:cs="Times New Roman"/>
          <w:color w:val="000000" w:themeColor="text1"/>
          <w:sz w:val="40"/>
          <w:szCs w:val="40"/>
        </w:rPr>
      </w:pPr>
      <w:r>
        <w:rPr>
          <w:rFonts w:ascii="Times New Roman" w:hAnsi="Times New Roman" w:cs="Times New Roman"/>
          <w:color w:val="000000" w:themeColor="text1"/>
          <w:sz w:val="40"/>
          <w:szCs w:val="40"/>
        </w:rPr>
        <w:t>Manual Testing Report –</w:t>
      </w:r>
      <w:r w:rsidR="009225CF">
        <w:rPr>
          <w:rFonts w:ascii="Times New Roman" w:hAnsi="Times New Roman" w:cs="Times New Roman"/>
          <w:color w:val="000000" w:themeColor="text1"/>
          <w:sz w:val="40"/>
          <w:szCs w:val="40"/>
        </w:rPr>
        <w:t xml:space="preserve"> </w:t>
      </w:r>
      <w:proofErr w:type="spellStart"/>
      <w:r w:rsidR="009225CF">
        <w:rPr>
          <w:rFonts w:ascii="Times New Roman" w:hAnsi="Times New Roman" w:cs="Times New Roman"/>
          <w:color w:val="000000" w:themeColor="text1"/>
          <w:sz w:val="40"/>
          <w:szCs w:val="40"/>
        </w:rPr>
        <w:t>OrangeHRM</w:t>
      </w:r>
      <w:proofErr w:type="spellEnd"/>
    </w:p>
    <w:p w14:paraId="532B2E57" w14:textId="77777777" w:rsidR="009225CF" w:rsidRDefault="009225CF" w:rsidP="009225CF"/>
    <w:p w14:paraId="4AC9BF73" w14:textId="77777777" w:rsidR="009225CF" w:rsidRPr="009225CF" w:rsidRDefault="009225CF" w:rsidP="009225CF"/>
    <w:p w14:paraId="0E6DE7E3" w14:textId="1DAD316C" w:rsidR="00477090" w:rsidRDefault="009225CF">
      <w:pPr>
        <w:pStyle w:val="Heading2"/>
        <w:tabs>
          <w:tab w:val="left" w:pos="1635"/>
        </w:tabs>
        <w:jc w:val="center"/>
        <w:rPr>
          <w:sz w:val="36"/>
          <w:szCs w:val="36"/>
        </w:rPr>
      </w:pPr>
      <w:r w:rsidRPr="009225CF">
        <w:rPr>
          <w:rFonts w:ascii="Times New Roman" w:hAnsi="Times New Roman" w:cs="Times New Roman"/>
          <w:sz w:val="36"/>
          <w:szCs w:val="36"/>
        </w:rPr>
        <w:t>https://opensource-demo.orangehrmlive.com/web/index.php/auth/login</w:t>
      </w:r>
      <w:r w:rsidR="00000000">
        <w:rPr>
          <w:rFonts w:ascii="Times New Roman" w:hAnsi="Times New Roman" w:cs="Times New Roman"/>
          <w:sz w:val="36"/>
          <w:szCs w:val="36"/>
        </w:rPr>
        <w:br/>
      </w:r>
    </w:p>
    <w:p w14:paraId="2965996D" w14:textId="77777777" w:rsidR="00477090" w:rsidRDefault="00477090">
      <w:pPr>
        <w:pStyle w:val="Heading2"/>
      </w:pPr>
    </w:p>
    <w:p w14:paraId="39BBB9A6" w14:textId="77777777" w:rsidR="00477090" w:rsidRDefault="00477090">
      <w:pPr>
        <w:pStyle w:val="Heading2"/>
      </w:pPr>
    </w:p>
    <w:p w14:paraId="71CDE0FB" w14:textId="77777777" w:rsidR="00477090" w:rsidRDefault="00477090">
      <w:pPr>
        <w:pStyle w:val="Heading2"/>
      </w:pPr>
    </w:p>
    <w:p w14:paraId="023CE88F" w14:textId="77777777" w:rsidR="00477090" w:rsidRDefault="00477090">
      <w:pPr>
        <w:pStyle w:val="Heading2"/>
      </w:pPr>
    </w:p>
    <w:p w14:paraId="75B274A9" w14:textId="77777777" w:rsidR="00477090" w:rsidRDefault="00477090">
      <w:pPr>
        <w:pStyle w:val="Heading2"/>
        <w:jc w:val="right"/>
        <w:rPr>
          <w:color w:val="auto"/>
          <w:sz w:val="32"/>
          <w:szCs w:val="32"/>
        </w:rPr>
      </w:pPr>
    </w:p>
    <w:p w14:paraId="5A3278DF" w14:textId="5392429D" w:rsidR="00477090" w:rsidRPr="009225CF" w:rsidRDefault="00000000">
      <w:pPr>
        <w:pStyle w:val="Heading2"/>
        <w:jc w:val="center"/>
        <w:rPr>
          <w:rFonts w:ascii="Times New Roman" w:hAnsi="Times New Roman" w:cs="Times New Roman"/>
          <w:color w:val="auto"/>
          <w:sz w:val="32"/>
          <w:szCs w:val="32"/>
          <w:lang w:val="en-IN"/>
        </w:rPr>
      </w:pPr>
      <w:r>
        <w:rPr>
          <w:rFonts w:ascii="Times New Roman" w:hAnsi="Times New Roman" w:cs="Times New Roman"/>
          <w:color w:val="auto"/>
          <w:sz w:val="32"/>
          <w:szCs w:val="32"/>
        </w:rPr>
        <w:t xml:space="preserve">Submitted </w:t>
      </w:r>
      <w:proofErr w:type="gramStart"/>
      <w:r>
        <w:rPr>
          <w:rFonts w:ascii="Times New Roman" w:hAnsi="Times New Roman" w:cs="Times New Roman"/>
          <w:color w:val="auto"/>
          <w:sz w:val="32"/>
          <w:szCs w:val="32"/>
        </w:rPr>
        <w:t>By :</w:t>
      </w:r>
      <w:proofErr w:type="gramEnd"/>
      <w:r>
        <w:rPr>
          <w:rFonts w:ascii="Times New Roman" w:hAnsi="Times New Roman" w:cs="Times New Roman"/>
          <w:color w:val="auto"/>
          <w:sz w:val="32"/>
          <w:szCs w:val="32"/>
        </w:rPr>
        <w:t xml:space="preserve"> </w:t>
      </w:r>
      <w:r w:rsidR="00BA0568">
        <w:rPr>
          <w:rFonts w:ascii="Times New Roman" w:hAnsi="Times New Roman" w:cs="Times New Roman"/>
          <w:color w:val="auto"/>
          <w:sz w:val="32"/>
          <w:szCs w:val="32"/>
        </w:rPr>
        <w:t>Rakshitha K R</w:t>
      </w:r>
    </w:p>
    <w:p w14:paraId="5D53EF22" w14:textId="77777777" w:rsidR="00477090" w:rsidRDefault="00000000">
      <w:pPr>
        <w:tabs>
          <w:tab w:val="left" w:pos="5310"/>
        </w:tabs>
        <w:jc w:val="center"/>
        <w:rPr>
          <w:rFonts w:ascii="Times New Roman" w:hAnsi="Times New Roman" w:cs="Times New Roman"/>
          <w:b/>
          <w:bCs/>
          <w:sz w:val="32"/>
          <w:szCs w:val="32"/>
        </w:rPr>
      </w:pPr>
      <w:r>
        <w:rPr>
          <w:rFonts w:ascii="Times New Roman" w:hAnsi="Times New Roman" w:cs="Times New Roman"/>
          <w:b/>
          <w:bCs/>
          <w:sz w:val="32"/>
          <w:szCs w:val="32"/>
        </w:rPr>
        <w:t xml:space="preserve">Submitted </w:t>
      </w:r>
      <w:proofErr w:type="gramStart"/>
      <w:r>
        <w:rPr>
          <w:rFonts w:ascii="Times New Roman" w:hAnsi="Times New Roman" w:cs="Times New Roman"/>
          <w:b/>
          <w:bCs/>
          <w:sz w:val="32"/>
          <w:szCs w:val="32"/>
        </w:rPr>
        <w:t>to :</w:t>
      </w:r>
      <w:proofErr w:type="gramEnd"/>
      <w:r>
        <w:rPr>
          <w:rFonts w:ascii="Times New Roman" w:hAnsi="Times New Roman" w:cs="Times New Roman"/>
          <w:b/>
          <w:bCs/>
          <w:sz w:val="32"/>
          <w:szCs w:val="32"/>
        </w:rPr>
        <w:t xml:space="preserve"> </w:t>
      </w:r>
      <w:proofErr w:type="spellStart"/>
      <w:r>
        <w:rPr>
          <w:rFonts w:ascii="Times New Roman" w:hAnsi="Times New Roman" w:cs="Times New Roman"/>
          <w:b/>
          <w:bCs/>
          <w:sz w:val="32"/>
          <w:szCs w:val="32"/>
        </w:rPr>
        <w:t>Shamsheera</w:t>
      </w:r>
      <w:proofErr w:type="spellEnd"/>
      <w:r>
        <w:rPr>
          <w:rFonts w:ascii="Times New Roman" w:hAnsi="Times New Roman" w:cs="Times New Roman"/>
          <w:b/>
          <w:bCs/>
          <w:sz w:val="32"/>
          <w:szCs w:val="32"/>
        </w:rPr>
        <w:t xml:space="preserve"> T</w:t>
      </w:r>
    </w:p>
    <w:p w14:paraId="7809C94F" w14:textId="51DF70B5" w:rsidR="0047709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AF </w:t>
      </w:r>
      <w:proofErr w:type="gramStart"/>
      <w:r>
        <w:rPr>
          <w:rFonts w:ascii="Times New Roman" w:hAnsi="Times New Roman" w:cs="Times New Roman"/>
          <w:b/>
          <w:bCs/>
          <w:sz w:val="32"/>
          <w:szCs w:val="32"/>
        </w:rPr>
        <w:t>ID :</w:t>
      </w:r>
      <w:proofErr w:type="gramEnd"/>
      <w:r>
        <w:rPr>
          <w:rFonts w:ascii="Times New Roman" w:hAnsi="Times New Roman" w:cs="Times New Roman"/>
          <w:b/>
          <w:bCs/>
          <w:sz w:val="32"/>
          <w:szCs w:val="32"/>
        </w:rPr>
        <w:t xml:space="preserve"> AF050</w:t>
      </w:r>
      <w:r w:rsidR="009225CF">
        <w:rPr>
          <w:rFonts w:ascii="Times New Roman" w:hAnsi="Times New Roman" w:cs="Times New Roman"/>
          <w:b/>
          <w:bCs/>
          <w:sz w:val="32"/>
          <w:szCs w:val="32"/>
        </w:rPr>
        <w:t>42624</w:t>
      </w:r>
    </w:p>
    <w:p w14:paraId="2A7CD35D" w14:textId="46BB4D90" w:rsidR="00477090" w:rsidRDefault="00000000">
      <w:pPr>
        <w:jc w:val="center"/>
        <w:rPr>
          <w:rFonts w:ascii="Times New Roman" w:hAnsi="Times New Roman" w:cs="Times New Roman"/>
          <w:b/>
          <w:bCs/>
          <w:sz w:val="32"/>
          <w:szCs w:val="32"/>
        </w:rPr>
      </w:pPr>
      <w:r>
        <w:rPr>
          <w:rFonts w:ascii="Times New Roman" w:hAnsi="Times New Roman" w:cs="Times New Roman"/>
          <w:b/>
          <w:bCs/>
          <w:sz w:val="32"/>
          <w:szCs w:val="32"/>
        </w:rPr>
        <w:t xml:space="preserve">Batch: </w:t>
      </w:r>
      <w:r w:rsidR="009225CF">
        <w:rPr>
          <w:rFonts w:ascii="Times New Roman" w:hAnsi="Times New Roman" w:cs="Times New Roman"/>
          <w:b/>
          <w:bCs/>
          <w:sz w:val="32"/>
          <w:szCs w:val="32"/>
        </w:rPr>
        <w:t>D4235</w:t>
      </w:r>
    </w:p>
    <w:p w14:paraId="11C54D69" w14:textId="77777777" w:rsidR="00477090" w:rsidRDefault="00000000">
      <w:pPr>
        <w:pStyle w:val="Heading2"/>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1.Project Overview</w:t>
      </w:r>
    </w:p>
    <w:p w14:paraId="59377894" w14:textId="77777777" w:rsidR="00477090" w:rsidRDefault="00477090"/>
    <w:p w14:paraId="3366E682" w14:textId="0EF11717" w:rsidR="007D7C85" w:rsidRPr="007D7C85" w:rsidRDefault="007D7C85" w:rsidP="007D7C85">
      <w:pPr>
        <w:rPr>
          <w:rFonts w:ascii="Times New Roman" w:hAnsi="Times New Roman" w:cs="Times New Roman"/>
          <w:sz w:val="24"/>
          <w:szCs w:val="24"/>
          <w:lang w:val="en-IN"/>
        </w:rPr>
      </w:pPr>
      <w:r w:rsidRPr="007D7C85">
        <w:rPr>
          <w:rFonts w:ascii="Times New Roman" w:hAnsi="Times New Roman" w:cs="Times New Roman"/>
          <w:sz w:val="24"/>
          <w:szCs w:val="24"/>
          <w:lang w:val="en-IN"/>
        </w:rPr>
        <w:t>T</w:t>
      </w:r>
      <w:r w:rsidRPr="007D7C85">
        <w:rPr>
          <w:rFonts w:ascii="Times New Roman" w:hAnsi="Times New Roman" w:cs="Times New Roman"/>
          <w:sz w:val="24"/>
          <w:szCs w:val="24"/>
          <w:lang w:val="en-IN"/>
        </w:rPr>
        <w:t xml:space="preserve">his project focuses on performing comprehensive manual testing on the </w:t>
      </w:r>
      <w:proofErr w:type="spellStart"/>
      <w:r w:rsidRPr="007D7C85">
        <w:rPr>
          <w:rFonts w:ascii="Times New Roman" w:hAnsi="Times New Roman" w:cs="Times New Roman"/>
          <w:sz w:val="24"/>
          <w:szCs w:val="24"/>
          <w:lang w:val="en-IN"/>
        </w:rPr>
        <w:t>OrangeHRM</w:t>
      </w:r>
      <w:proofErr w:type="spellEnd"/>
      <w:r w:rsidRPr="007D7C85">
        <w:rPr>
          <w:rFonts w:ascii="Times New Roman" w:hAnsi="Times New Roman" w:cs="Times New Roman"/>
          <w:sz w:val="24"/>
          <w:szCs w:val="24"/>
          <w:lang w:val="en-IN"/>
        </w:rPr>
        <w:t xml:space="preserve"> Demo Application, an open-source Human Resource Management System.</w:t>
      </w:r>
    </w:p>
    <w:p w14:paraId="0DA5DDAD" w14:textId="77777777" w:rsidR="007D7C85" w:rsidRPr="007D7C85" w:rsidRDefault="007D7C85" w:rsidP="007D7C85">
      <w:pPr>
        <w:rPr>
          <w:rFonts w:ascii="Times New Roman" w:hAnsi="Times New Roman" w:cs="Times New Roman"/>
          <w:sz w:val="24"/>
          <w:szCs w:val="24"/>
          <w:lang w:val="en-IN"/>
        </w:rPr>
      </w:pPr>
      <w:r w:rsidRPr="007D7C85">
        <w:rPr>
          <w:rFonts w:ascii="Times New Roman" w:hAnsi="Times New Roman" w:cs="Times New Roman"/>
          <w:sz w:val="24"/>
          <w:szCs w:val="24"/>
          <w:lang w:val="en-IN"/>
        </w:rPr>
        <w:t xml:space="preserve">The main objective of this testing is to verify the functional correctness, usability, validation, and UI </w:t>
      </w:r>
      <w:proofErr w:type="spellStart"/>
      <w:r w:rsidRPr="007D7C85">
        <w:rPr>
          <w:rFonts w:ascii="Times New Roman" w:hAnsi="Times New Roman" w:cs="Times New Roman"/>
          <w:sz w:val="24"/>
          <w:szCs w:val="24"/>
          <w:lang w:val="en-IN"/>
        </w:rPr>
        <w:t>behavior</w:t>
      </w:r>
      <w:proofErr w:type="spellEnd"/>
      <w:r w:rsidRPr="007D7C85">
        <w:rPr>
          <w:rFonts w:ascii="Times New Roman" w:hAnsi="Times New Roman" w:cs="Times New Roman"/>
          <w:sz w:val="24"/>
          <w:szCs w:val="24"/>
          <w:lang w:val="en-IN"/>
        </w:rPr>
        <w:t xml:space="preserve"> of core HR modules such as Login, Dashboard, Employee Management (PIM), Leave Management, and Logout.</w:t>
      </w:r>
    </w:p>
    <w:p w14:paraId="2F35DE29" w14:textId="77777777" w:rsidR="007D7C85" w:rsidRPr="007D7C85" w:rsidRDefault="007D7C85" w:rsidP="007D7C85">
      <w:pPr>
        <w:rPr>
          <w:rFonts w:ascii="Times New Roman" w:hAnsi="Times New Roman" w:cs="Times New Roman"/>
          <w:sz w:val="24"/>
          <w:szCs w:val="24"/>
          <w:lang w:val="en-IN"/>
        </w:rPr>
      </w:pPr>
      <w:r w:rsidRPr="007D7C85">
        <w:rPr>
          <w:rFonts w:ascii="Times New Roman" w:hAnsi="Times New Roman" w:cs="Times New Roman"/>
          <w:sz w:val="24"/>
          <w:szCs w:val="24"/>
          <w:lang w:val="en-IN"/>
        </w:rPr>
        <w:t>The application simulates a real-time HR system used by organizations to manage employees, leave, and user access. This report includes Test Plan, Test Scenarios, Test Cases, Bug Report, RTM, Observations, Test Summary, and Conclusion, strictly following the provided reference format.</w:t>
      </w:r>
    </w:p>
    <w:p w14:paraId="34CA2F6D" w14:textId="77777777" w:rsidR="00477090" w:rsidRPr="007D7C85" w:rsidRDefault="00477090">
      <w:pPr>
        <w:rPr>
          <w:sz w:val="24"/>
          <w:szCs w:val="24"/>
        </w:rPr>
      </w:pPr>
    </w:p>
    <w:p w14:paraId="4B8A39E5" w14:textId="77777777" w:rsidR="00477090" w:rsidRDefault="00000000">
      <w:pPr>
        <w:pStyle w:val="Heading2"/>
        <w:rPr>
          <w:rFonts w:ascii="Times New Roman" w:hAnsi="Times New Roman" w:cs="Times New Roman"/>
          <w:sz w:val="28"/>
          <w:szCs w:val="28"/>
        </w:rPr>
      </w:pPr>
      <w:r>
        <w:rPr>
          <w:rFonts w:ascii="Times New Roman" w:hAnsi="Times New Roman" w:cs="Times New Roman"/>
          <w:color w:val="000000" w:themeColor="text1"/>
          <w:sz w:val="28"/>
          <w:szCs w:val="28"/>
        </w:rPr>
        <w:t>2. Selected Modules for Testing</w:t>
      </w:r>
    </w:p>
    <w:p w14:paraId="10DBE31B" w14:textId="77777777" w:rsidR="00477090" w:rsidRDefault="00477090"/>
    <w:p w14:paraId="0FC40319" w14:textId="50F66A23" w:rsidR="007D7C85" w:rsidRPr="007D7C85" w:rsidRDefault="007D7C85" w:rsidP="007D7C85">
      <w:pPr>
        <w:pStyle w:val="ListParagraph"/>
        <w:numPr>
          <w:ilvl w:val="0"/>
          <w:numId w:val="9"/>
        </w:numPr>
        <w:rPr>
          <w:rFonts w:ascii="Times New Roman" w:hAnsi="Times New Roman" w:cs="Times New Roman"/>
          <w:sz w:val="24"/>
          <w:szCs w:val="24"/>
          <w:lang w:val="en-IN"/>
        </w:rPr>
      </w:pPr>
      <w:r w:rsidRPr="007D7C85">
        <w:rPr>
          <w:rFonts w:ascii="Times New Roman" w:hAnsi="Times New Roman" w:cs="Times New Roman"/>
          <w:sz w:val="24"/>
          <w:szCs w:val="24"/>
          <w:lang w:val="en-IN"/>
        </w:rPr>
        <w:t>Login Module</w:t>
      </w:r>
    </w:p>
    <w:p w14:paraId="6DB794B8" w14:textId="0090AB89" w:rsidR="007D7C85" w:rsidRPr="007D7C85" w:rsidRDefault="007D7C85" w:rsidP="007D7C85">
      <w:pPr>
        <w:pStyle w:val="ListParagraph"/>
        <w:numPr>
          <w:ilvl w:val="0"/>
          <w:numId w:val="9"/>
        </w:numPr>
        <w:rPr>
          <w:rFonts w:ascii="Times New Roman" w:hAnsi="Times New Roman" w:cs="Times New Roman"/>
          <w:sz w:val="24"/>
          <w:szCs w:val="24"/>
          <w:lang w:val="en-IN"/>
        </w:rPr>
      </w:pPr>
      <w:r w:rsidRPr="007D7C85">
        <w:rPr>
          <w:rFonts w:ascii="Times New Roman" w:hAnsi="Times New Roman" w:cs="Times New Roman"/>
          <w:sz w:val="24"/>
          <w:szCs w:val="24"/>
          <w:lang w:val="en-IN"/>
        </w:rPr>
        <w:t>Dashboard Module</w:t>
      </w:r>
      <w:r>
        <w:rPr>
          <w:rFonts w:ascii="Times New Roman" w:hAnsi="Times New Roman" w:cs="Times New Roman"/>
          <w:sz w:val="24"/>
          <w:szCs w:val="24"/>
          <w:lang w:val="en-IN"/>
        </w:rPr>
        <w:tab/>
      </w:r>
    </w:p>
    <w:p w14:paraId="36D1515A" w14:textId="0254618F" w:rsidR="007D7C85" w:rsidRPr="007D7C85" w:rsidRDefault="007D7C85" w:rsidP="007D7C85">
      <w:pPr>
        <w:pStyle w:val="ListParagraph"/>
        <w:numPr>
          <w:ilvl w:val="0"/>
          <w:numId w:val="9"/>
        </w:numPr>
        <w:rPr>
          <w:rFonts w:ascii="Times New Roman" w:hAnsi="Times New Roman" w:cs="Times New Roman"/>
          <w:sz w:val="24"/>
          <w:szCs w:val="24"/>
          <w:lang w:val="en-IN"/>
        </w:rPr>
      </w:pPr>
      <w:r w:rsidRPr="007D7C85">
        <w:rPr>
          <w:rFonts w:ascii="Times New Roman" w:hAnsi="Times New Roman" w:cs="Times New Roman"/>
          <w:sz w:val="24"/>
          <w:szCs w:val="24"/>
          <w:lang w:val="en-IN"/>
        </w:rPr>
        <w:t>PIM (Employee Management) Module</w:t>
      </w:r>
    </w:p>
    <w:p w14:paraId="172AC2F0" w14:textId="324ABF43" w:rsidR="007D7C85" w:rsidRPr="007D7C85" w:rsidRDefault="007D7C85" w:rsidP="007D7C85">
      <w:pPr>
        <w:pStyle w:val="ListParagraph"/>
        <w:numPr>
          <w:ilvl w:val="0"/>
          <w:numId w:val="9"/>
        </w:numPr>
        <w:rPr>
          <w:rFonts w:ascii="Times New Roman" w:hAnsi="Times New Roman" w:cs="Times New Roman"/>
          <w:sz w:val="24"/>
          <w:szCs w:val="24"/>
          <w:lang w:val="en-IN"/>
        </w:rPr>
      </w:pPr>
      <w:r w:rsidRPr="007D7C85">
        <w:rPr>
          <w:rFonts w:ascii="Times New Roman" w:hAnsi="Times New Roman" w:cs="Times New Roman"/>
          <w:sz w:val="24"/>
          <w:szCs w:val="24"/>
          <w:lang w:val="en-IN"/>
        </w:rPr>
        <w:t>Leave Management Module</w:t>
      </w:r>
    </w:p>
    <w:p w14:paraId="5E853179" w14:textId="63AEEE3B" w:rsidR="007D7C85" w:rsidRPr="007D7C85" w:rsidRDefault="007D7C85" w:rsidP="007D7C85">
      <w:pPr>
        <w:pStyle w:val="ListParagraph"/>
        <w:numPr>
          <w:ilvl w:val="0"/>
          <w:numId w:val="9"/>
        </w:numPr>
        <w:rPr>
          <w:rFonts w:ascii="Times New Roman" w:hAnsi="Times New Roman" w:cs="Times New Roman"/>
          <w:sz w:val="24"/>
          <w:szCs w:val="24"/>
          <w:lang w:val="en-IN"/>
        </w:rPr>
      </w:pPr>
      <w:r w:rsidRPr="007D7C85">
        <w:rPr>
          <w:rFonts w:ascii="Times New Roman" w:hAnsi="Times New Roman" w:cs="Times New Roman"/>
          <w:sz w:val="24"/>
          <w:szCs w:val="24"/>
          <w:lang w:val="en-IN"/>
        </w:rPr>
        <w:t>Logout Module</w:t>
      </w:r>
    </w:p>
    <w:p w14:paraId="71CD2F5B" w14:textId="77777777" w:rsidR="00477090" w:rsidRPr="007D7C85" w:rsidRDefault="00477090" w:rsidP="007D7C85">
      <w:pPr>
        <w:rPr>
          <w:rFonts w:ascii="Times New Roman" w:hAnsi="Times New Roman" w:cs="Times New Roman"/>
        </w:rPr>
      </w:pPr>
    </w:p>
    <w:p w14:paraId="679EB7E8"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3. Test Plan</w:t>
      </w:r>
    </w:p>
    <w:p w14:paraId="4F02373E" w14:textId="77777777" w:rsidR="00477090" w:rsidRPr="007D7C85" w:rsidRDefault="00477090">
      <w:pPr>
        <w:rPr>
          <w:sz w:val="24"/>
          <w:szCs w:val="24"/>
        </w:rPr>
      </w:pPr>
    </w:p>
    <w:p w14:paraId="5761209F" w14:textId="77777777" w:rsidR="007D7C85" w:rsidRDefault="007D7C85" w:rsidP="007D7C85">
      <w:pPr>
        <w:rPr>
          <w:rFonts w:ascii="Times New Roman" w:hAnsi="Times New Roman" w:cs="Times New Roman"/>
          <w:lang w:val="en-IN"/>
        </w:rPr>
      </w:pPr>
      <w:r w:rsidRPr="007D7C85">
        <w:rPr>
          <w:rFonts w:ascii="Times New Roman" w:hAnsi="Times New Roman" w:cs="Times New Roman"/>
          <w:lang w:val="en-IN"/>
        </w:rPr>
        <w:t xml:space="preserve">Application Name: </w:t>
      </w:r>
      <w:proofErr w:type="spellStart"/>
      <w:r w:rsidRPr="007D7C85">
        <w:rPr>
          <w:rFonts w:ascii="Times New Roman" w:hAnsi="Times New Roman" w:cs="Times New Roman"/>
          <w:lang w:val="en-IN"/>
        </w:rPr>
        <w:t>OrangeHRM</w:t>
      </w:r>
      <w:proofErr w:type="spellEnd"/>
      <w:r w:rsidRPr="007D7C85">
        <w:rPr>
          <w:rFonts w:ascii="Times New Roman" w:hAnsi="Times New Roman" w:cs="Times New Roman"/>
          <w:lang w:val="en-IN"/>
        </w:rPr>
        <w:t xml:space="preserve"> Demo Application</w:t>
      </w:r>
      <w:r w:rsidRPr="007D7C85">
        <w:rPr>
          <w:rFonts w:ascii="Times New Roman" w:hAnsi="Times New Roman" w:cs="Times New Roman"/>
          <w:lang w:val="en-IN"/>
        </w:rPr>
        <w:br/>
        <w:t>Testing Type: Manual Testing – Functional, UI, Validation, Usability</w:t>
      </w:r>
      <w:r w:rsidRPr="007D7C85">
        <w:rPr>
          <w:rFonts w:ascii="Times New Roman" w:hAnsi="Times New Roman" w:cs="Times New Roman"/>
          <w:lang w:val="en-IN"/>
        </w:rPr>
        <w:br/>
        <w:t>Test Environment: Web Application</w:t>
      </w:r>
      <w:r w:rsidRPr="007D7C85">
        <w:rPr>
          <w:rFonts w:ascii="Times New Roman" w:hAnsi="Times New Roman" w:cs="Times New Roman"/>
          <w:lang w:val="en-IN"/>
        </w:rPr>
        <w:br/>
        <w:t>Browsers: Chrome, Firefox, Edge</w:t>
      </w:r>
    </w:p>
    <w:p w14:paraId="52373451" w14:textId="2D2AA0A2" w:rsidR="007D7C85" w:rsidRPr="007D7C85" w:rsidRDefault="007D7C85" w:rsidP="007D7C85">
      <w:pPr>
        <w:rPr>
          <w:rFonts w:ascii="Times New Roman" w:hAnsi="Times New Roman" w:cs="Times New Roman"/>
          <w:lang w:val="en-IN"/>
        </w:rPr>
      </w:pPr>
      <w:r w:rsidRPr="007D7C85">
        <w:rPr>
          <w:rFonts w:ascii="Times New Roman" w:hAnsi="Times New Roman" w:cs="Times New Roman"/>
          <w:lang w:val="en-IN"/>
        </w:rPr>
        <w:br/>
        <w:t>Tools Used:</w:t>
      </w:r>
    </w:p>
    <w:p w14:paraId="2ADEE5FD" w14:textId="77777777" w:rsidR="007D7C85" w:rsidRPr="007D7C85" w:rsidRDefault="007D7C85" w:rsidP="007D7C85">
      <w:pPr>
        <w:pStyle w:val="ListParagraph"/>
        <w:numPr>
          <w:ilvl w:val="0"/>
          <w:numId w:val="12"/>
        </w:numPr>
        <w:rPr>
          <w:rFonts w:ascii="Times New Roman" w:hAnsi="Times New Roman" w:cs="Times New Roman"/>
          <w:lang w:val="en-IN"/>
        </w:rPr>
      </w:pPr>
      <w:r w:rsidRPr="007D7C85">
        <w:rPr>
          <w:rFonts w:ascii="Times New Roman" w:hAnsi="Times New Roman" w:cs="Times New Roman"/>
          <w:lang w:val="en-IN"/>
        </w:rPr>
        <w:t>MS Word / Excel</w:t>
      </w:r>
    </w:p>
    <w:p w14:paraId="4429D73A" w14:textId="77777777" w:rsidR="007D7C85" w:rsidRPr="007D7C85" w:rsidRDefault="007D7C85" w:rsidP="007D7C85">
      <w:pPr>
        <w:pStyle w:val="ListParagraph"/>
        <w:numPr>
          <w:ilvl w:val="0"/>
          <w:numId w:val="12"/>
        </w:numPr>
        <w:rPr>
          <w:rFonts w:ascii="Times New Roman" w:hAnsi="Times New Roman" w:cs="Times New Roman"/>
          <w:lang w:val="en-IN"/>
        </w:rPr>
      </w:pPr>
      <w:r w:rsidRPr="007D7C85">
        <w:rPr>
          <w:rFonts w:ascii="Times New Roman" w:hAnsi="Times New Roman" w:cs="Times New Roman"/>
          <w:lang w:val="en-IN"/>
        </w:rPr>
        <w:t>Browser Developer Tools</w:t>
      </w:r>
    </w:p>
    <w:p w14:paraId="1432AE61" w14:textId="77777777" w:rsidR="007D7C85" w:rsidRPr="007D7C85" w:rsidRDefault="007D7C85" w:rsidP="007D7C85">
      <w:pPr>
        <w:pStyle w:val="ListParagraph"/>
        <w:numPr>
          <w:ilvl w:val="0"/>
          <w:numId w:val="12"/>
        </w:numPr>
        <w:rPr>
          <w:lang w:val="en-IN"/>
        </w:rPr>
      </w:pPr>
      <w:r w:rsidRPr="007D7C85">
        <w:rPr>
          <w:rFonts w:ascii="Times New Roman" w:hAnsi="Times New Roman" w:cs="Times New Roman"/>
          <w:lang w:val="en-IN"/>
        </w:rPr>
        <w:t>Screenshot Tool</w:t>
      </w:r>
    </w:p>
    <w:p w14:paraId="515B050E" w14:textId="77777777" w:rsidR="007D7C85" w:rsidRDefault="007D7C85" w:rsidP="007D7C85"/>
    <w:p w14:paraId="54EB0B94" w14:textId="77777777" w:rsidR="00BA0568" w:rsidRPr="00BA0568" w:rsidRDefault="00000000" w:rsidP="00BA0568">
      <w:pPr>
        <w:rPr>
          <w:lang w:val="en-IN"/>
        </w:rPr>
      </w:pPr>
      <w:r w:rsidRPr="00BA0568">
        <w:rPr>
          <w:b/>
          <w:bCs/>
        </w:rPr>
        <w:lastRenderedPageBreak/>
        <w:t>IN-SCOPE MODULES:</w:t>
      </w:r>
    </w:p>
    <w:p w14:paraId="13794372" w14:textId="72C6EFD1" w:rsidR="00BA0568" w:rsidRPr="00BA0568" w:rsidRDefault="00BA0568" w:rsidP="00BA0568">
      <w:pPr>
        <w:pStyle w:val="ListParagraph"/>
        <w:numPr>
          <w:ilvl w:val="0"/>
          <w:numId w:val="14"/>
        </w:numPr>
        <w:rPr>
          <w:lang w:val="en-IN"/>
        </w:rPr>
      </w:pPr>
      <w:r w:rsidRPr="00BA0568">
        <w:rPr>
          <w:lang w:val="en-IN"/>
        </w:rPr>
        <w:t>Login</w:t>
      </w:r>
    </w:p>
    <w:p w14:paraId="2E1D188C" w14:textId="6AA5C934" w:rsidR="00BA0568" w:rsidRPr="00BA0568" w:rsidRDefault="00BA0568" w:rsidP="00BA0568">
      <w:pPr>
        <w:pStyle w:val="ListParagraph"/>
        <w:numPr>
          <w:ilvl w:val="0"/>
          <w:numId w:val="14"/>
        </w:numPr>
        <w:rPr>
          <w:lang w:val="en-IN"/>
        </w:rPr>
      </w:pPr>
      <w:r w:rsidRPr="00BA0568">
        <w:rPr>
          <w:lang w:val="en-IN"/>
        </w:rPr>
        <w:t>Dashboard</w:t>
      </w:r>
    </w:p>
    <w:p w14:paraId="2D438C2D" w14:textId="7524C7C6" w:rsidR="00BA0568" w:rsidRPr="00BA0568" w:rsidRDefault="00BA0568" w:rsidP="00BA0568">
      <w:pPr>
        <w:pStyle w:val="ListParagraph"/>
        <w:numPr>
          <w:ilvl w:val="0"/>
          <w:numId w:val="14"/>
        </w:numPr>
        <w:rPr>
          <w:lang w:val="en-IN"/>
        </w:rPr>
      </w:pPr>
      <w:r w:rsidRPr="00BA0568">
        <w:rPr>
          <w:lang w:val="en-IN"/>
        </w:rPr>
        <w:t>PIM</w:t>
      </w:r>
    </w:p>
    <w:p w14:paraId="1365619C" w14:textId="1F10E8C0" w:rsidR="00BA0568" w:rsidRPr="00BA0568" w:rsidRDefault="00BA0568" w:rsidP="00BA0568">
      <w:pPr>
        <w:pStyle w:val="ListParagraph"/>
        <w:numPr>
          <w:ilvl w:val="0"/>
          <w:numId w:val="14"/>
        </w:numPr>
        <w:rPr>
          <w:lang w:val="en-IN"/>
        </w:rPr>
      </w:pPr>
      <w:r w:rsidRPr="00BA0568">
        <w:rPr>
          <w:lang w:val="en-IN"/>
        </w:rPr>
        <w:t>Leave Management</w:t>
      </w:r>
    </w:p>
    <w:p w14:paraId="335E472F" w14:textId="66BDBDED" w:rsidR="00BA0568" w:rsidRPr="00BA0568" w:rsidRDefault="00BA0568" w:rsidP="00BA0568">
      <w:pPr>
        <w:pStyle w:val="ListParagraph"/>
        <w:numPr>
          <w:ilvl w:val="0"/>
          <w:numId w:val="14"/>
        </w:numPr>
        <w:rPr>
          <w:lang w:val="en-IN"/>
        </w:rPr>
      </w:pPr>
      <w:r w:rsidRPr="00BA0568">
        <w:rPr>
          <w:lang w:val="en-IN"/>
        </w:rPr>
        <w:t>Logout</w:t>
      </w:r>
    </w:p>
    <w:p w14:paraId="7756C12F" w14:textId="77777777" w:rsidR="00BA0568" w:rsidRPr="00BA0568" w:rsidRDefault="00000000" w:rsidP="00BA0568">
      <w:pPr>
        <w:pStyle w:val="ListParagraph"/>
        <w:numPr>
          <w:ilvl w:val="0"/>
          <w:numId w:val="15"/>
        </w:numPr>
        <w:ind w:left="0"/>
        <w:rPr>
          <w:rFonts w:ascii="Times New Roman" w:hAnsi="Times New Roman" w:cs="Times New Roman"/>
          <w:sz w:val="24"/>
          <w:szCs w:val="24"/>
          <w:lang w:val="en-IN"/>
        </w:rPr>
      </w:pPr>
      <w:r>
        <w:br/>
      </w:r>
      <w:r w:rsidRPr="00BA0568">
        <w:rPr>
          <w:b/>
          <w:bCs/>
        </w:rPr>
        <w:t>OUT OF SCOPE</w:t>
      </w:r>
      <w:r>
        <w:t>:</w:t>
      </w:r>
    </w:p>
    <w:p w14:paraId="1B310147" w14:textId="3D68C4E8" w:rsidR="00BA0568" w:rsidRPr="00BA0568" w:rsidRDefault="00BA0568" w:rsidP="00BA0568">
      <w:pPr>
        <w:pStyle w:val="ListParagraph"/>
        <w:numPr>
          <w:ilvl w:val="0"/>
          <w:numId w:val="15"/>
        </w:numPr>
        <w:rPr>
          <w:rFonts w:ascii="Times New Roman" w:hAnsi="Times New Roman" w:cs="Times New Roman"/>
          <w:sz w:val="24"/>
          <w:szCs w:val="24"/>
          <w:lang w:val="en-IN"/>
        </w:rPr>
      </w:pPr>
      <w:r w:rsidRPr="00BA0568">
        <w:rPr>
          <w:rFonts w:ascii="Times New Roman" w:hAnsi="Times New Roman" w:cs="Times New Roman"/>
          <w:sz w:val="24"/>
          <w:szCs w:val="24"/>
          <w:lang w:val="en-IN"/>
        </w:rPr>
        <w:t>Admin Configuration (Advanced)</w:t>
      </w:r>
    </w:p>
    <w:p w14:paraId="420AC20E" w14:textId="7AB11055" w:rsidR="00BA0568" w:rsidRPr="00BA0568" w:rsidRDefault="00BA0568" w:rsidP="00BA0568">
      <w:pPr>
        <w:pStyle w:val="ListParagraph"/>
        <w:numPr>
          <w:ilvl w:val="0"/>
          <w:numId w:val="15"/>
        </w:numPr>
        <w:rPr>
          <w:rFonts w:ascii="Times New Roman" w:hAnsi="Times New Roman" w:cs="Times New Roman"/>
          <w:sz w:val="24"/>
          <w:szCs w:val="24"/>
          <w:lang w:val="en-IN"/>
        </w:rPr>
      </w:pPr>
      <w:r w:rsidRPr="00BA0568">
        <w:rPr>
          <w:rFonts w:ascii="Times New Roman" w:hAnsi="Times New Roman" w:cs="Times New Roman"/>
          <w:sz w:val="24"/>
          <w:szCs w:val="24"/>
          <w:lang w:val="en-IN"/>
        </w:rPr>
        <w:t>Payroll Module</w:t>
      </w:r>
    </w:p>
    <w:p w14:paraId="31C374F2" w14:textId="75CC89A2" w:rsidR="00BA0568" w:rsidRPr="00BA0568" w:rsidRDefault="00BA0568" w:rsidP="00BA0568">
      <w:pPr>
        <w:pStyle w:val="ListParagraph"/>
        <w:numPr>
          <w:ilvl w:val="0"/>
          <w:numId w:val="15"/>
        </w:numPr>
        <w:rPr>
          <w:rFonts w:ascii="Times New Roman" w:hAnsi="Times New Roman" w:cs="Times New Roman"/>
          <w:sz w:val="24"/>
          <w:szCs w:val="24"/>
          <w:lang w:val="en-IN"/>
        </w:rPr>
      </w:pPr>
      <w:r w:rsidRPr="00BA0568">
        <w:rPr>
          <w:rFonts w:ascii="Times New Roman" w:hAnsi="Times New Roman" w:cs="Times New Roman"/>
          <w:sz w:val="24"/>
          <w:szCs w:val="24"/>
          <w:lang w:val="en-IN"/>
        </w:rPr>
        <w:t>Third-party Integrations</w:t>
      </w:r>
    </w:p>
    <w:p w14:paraId="1E0F09F7" w14:textId="326A23EF" w:rsidR="00BA0568" w:rsidRPr="00BA0568" w:rsidRDefault="00000000" w:rsidP="00BA0568">
      <w:pPr>
        <w:pStyle w:val="ListParagraph"/>
        <w:ind w:left="0"/>
        <w:rPr>
          <w:lang w:val="en-IN"/>
        </w:rPr>
      </w:pPr>
      <w:r>
        <w:br/>
      </w:r>
    </w:p>
    <w:p w14:paraId="55F5A468" w14:textId="6490B224" w:rsidR="00BA0568" w:rsidRPr="00BA0568" w:rsidRDefault="00000000" w:rsidP="00BA0568">
      <w:pPr>
        <w:pStyle w:val="ListParagraph"/>
        <w:ind w:left="0"/>
        <w:rPr>
          <w:lang w:val="en-IN"/>
        </w:rPr>
      </w:pPr>
      <w:r w:rsidRPr="00BA0568">
        <w:rPr>
          <w:b/>
          <w:bCs/>
        </w:rPr>
        <w:t>ENTRY CRITERIA:</w:t>
      </w:r>
    </w:p>
    <w:p w14:paraId="3A9E4735" w14:textId="478860C8" w:rsidR="00BA0568" w:rsidRPr="00BA0568" w:rsidRDefault="00BA0568" w:rsidP="00BA0568">
      <w:pPr>
        <w:pStyle w:val="ListParagraph"/>
        <w:numPr>
          <w:ilvl w:val="0"/>
          <w:numId w:val="13"/>
        </w:numPr>
        <w:rPr>
          <w:lang w:val="en-IN"/>
        </w:rPr>
      </w:pPr>
      <w:r w:rsidRPr="00BA0568">
        <w:rPr>
          <w:lang w:val="en-IN"/>
        </w:rPr>
        <w:t xml:space="preserve"> Application is accessible</w:t>
      </w:r>
    </w:p>
    <w:p w14:paraId="651E9E7C" w14:textId="76C86CA6" w:rsidR="00BA0568" w:rsidRPr="00BA0568" w:rsidRDefault="00BA0568" w:rsidP="00BA0568">
      <w:pPr>
        <w:pStyle w:val="ListParagraph"/>
        <w:numPr>
          <w:ilvl w:val="0"/>
          <w:numId w:val="13"/>
        </w:numPr>
        <w:rPr>
          <w:lang w:val="en-IN"/>
        </w:rPr>
      </w:pPr>
      <w:r w:rsidRPr="00BA0568">
        <w:rPr>
          <w:lang w:val="en-IN"/>
        </w:rPr>
        <w:t>Valid login credentials available</w:t>
      </w:r>
    </w:p>
    <w:p w14:paraId="62B2D9E8" w14:textId="3AAF3830" w:rsidR="00BA0568" w:rsidRPr="00BA0568" w:rsidRDefault="00BA0568" w:rsidP="00BA0568">
      <w:pPr>
        <w:pStyle w:val="ListParagraph"/>
        <w:numPr>
          <w:ilvl w:val="0"/>
          <w:numId w:val="13"/>
        </w:numPr>
        <w:rPr>
          <w:lang w:val="en-IN"/>
        </w:rPr>
      </w:pPr>
      <w:r w:rsidRPr="00BA0568">
        <w:rPr>
          <w:lang w:val="en-IN"/>
        </w:rPr>
        <w:t>Test environment is stable</w:t>
      </w:r>
    </w:p>
    <w:p w14:paraId="69CECB8C" w14:textId="025E717A" w:rsidR="007D7C85" w:rsidRPr="007D7C85" w:rsidRDefault="00000000" w:rsidP="007D7C85">
      <w:pPr>
        <w:rPr>
          <w:b/>
          <w:bCs/>
          <w:sz w:val="24"/>
          <w:szCs w:val="24"/>
        </w:rPr>
      </w:pPr>
      <w:r>
        <w:br/>
      </w:r>
      <w:r>
        <w:br/>
      </w:r>
      <w:r>
        <w:rPr>
          <w:b/>
          <w:bCs/>
          <w:sz w:val="24"/>
          <w:szCs w:val="24"/>
        </w:rPr>
        <w:t>EXIT CRITERIA:</w:t>
      </w:r>
    </w:p>
    <w:p w14:paraId="624B2944" w14:textId="2F6C5392" w:rsidR="007D7C85" w:rsidRPr="007D7C85" w:rsidRDefault="007D7C85" w:rsidP="007D7C85">
      <w:pPr>
        <w:pStyle w:val="ListParagraph"/>
        <w:numPr>
          <w:ilvl w:val="0"/>
          <w:numId w:val="10"/>
        </w:numPr>
        <w:rPr>
          <w:sz w:val="24"/>
          <w:szCs w:val="24"/>
          <w:lang w:val="en-IN"/>
        </w:rPr>
      </w:pPr>
      <w:r w:rsidRPr="007D7C85">
        <w:rPr>
          <w:sz w:val="24"/>
          <w:szCs w:val="24"/>
          <w:lang w:val="en-IN"/>
        </w:rPr>
        <w:t>Critical and major defects identified</w:t>
      </w:r>
    </w:p>
    <w:p w14:paraId="787B08CA" w14:textId="2E99E182" w:rsidR="007D7C85" w:rsidRDefault="007D7C85" w:rsidP="007D7C85">
      <w:pPr>
        <w:pStyle w:val="ListParagraph"/>
        <w:numPr>
          <w:ilvl w:val="0"/>
          <w:numId w:val="10"/>
        </w:numPr>
        <w:rPr>
          <w:sz w:val="24"/>
          <w:szCs w:val="24"/>
          <w:lang w:val="en-IN"/>
        </w:rPr>
      </w:pPr>
      <w:r w:rsidRPr="007D7C85">
        <w:rPr>
          <w:sz w:val="24"/>
          <w:szCs w:val="24"/>
          <w:lang w:val="en-IN"/>
        </w:rPr>
        <w:t>Test summary prepared</w:t>
      </w:r>
    </w:p>
    <w:p w14:paraId="70D29F12" w14:textId="77777777" w:rsidR="007D7C85" w:rsidRPr="007D7C85" w:rsidRDefault="007D7C85" w:rsidP="007D7C85">
      <w:pPr>
        <w:pStyle w:val="ListParagraph"/>
        <w:numPr>
          <w:ilvl w:val="0"/>
          <w:numId w:val="10"/>
        </w:numPr>
        <w:rPr>
          <w:lang w:val="en-IN"/>
        </w:rPr>
      </w:pPr>
      <w:r w:rsidRPr="007D7C85">
        <w:rPr>
          <w:lang w:val="en-IN"/>
        </w:rPr>
        <w:t>All planned test cases executed</w:t>
      </w:r>
    </w:p>
    <w:p w14:paraId="4C90F9F9" w14:textId="77777777" w:rsidR="007D7C85" w:rsidRPr="007D7C85" w:rsidRDefault="007D7C85" w:rsidP="007D7C85">
      <w:pPr>
        <w:pStyle w:val="ListParagraph"/>
        <w:rPr>
          <w:sz w:val="24"/>
          <w:szCs w:val="24"/>
          <w:lang w:val="en-IN"/>
        </w:rPr>
      </w:pPr>
    </w:p>
    <w:p w14:paraId="6EB97142" w14:textId="230D2D96" w:rsidR="00477090" w:rsidRDefault="00000000">
      <w:pPr>
        <w:rPr>
          <w:rFonts w:ascii="Times New Roman" w:hAnsi="Times New Roman" w:cs="Times New Roman"/>
          <w:sz w:val="24"/>
          <w:szCs w:val="24"/>
          <w:lang w:val="en-IN"/>
        </w:rPr>
      </w:pPr>
      <w:r>
        <w:rPr>
          <w:sz w:val="24"/>
          <w:szCs w:val="24"/>
        </w:rPr>
        <w:br/>
      </w:r>
      <w:r>
        <w:rPr>
          <w:sz w:val="24"/>
          <w:szCs w:val="24"/>
        </w:rPr>
        <w:br/>
      </w:r>
      <w:r>
        <w:rPr>
          <w:b/>
          <w:bCs/>
          <w:sz w:val="24"/>
          <w:szCs w:val="24"/>
        </w:rPr>
        <w:t>DELIVERABLES:</w:t>
      </w:r>
      <w:r>
        <w:br/>
        <w:t>• Test Plan</w:t>
      </w:r>
      <w:r>
        <w:br/>
        <w:t>• Test Scenarios</w:t>
      </w:r>
      <w:r>
        <w:br/>
        <w:t>• Test Cases</w:t>
      </w:r>
      <w:r>
        <w:br/>
        <w:t>• Bug Report</w:t>
      </w:r>
      <w:r>
        <w:br/>
        <w:t>• RTM</w:t>
      </w:r>
      <w:r>
        <w:br/>
        <w:t>• Test Summary Report</w:t>
      </w:r>
      <w:r>
        <w:br/>
        <w:t>• Observations &amp; Conclusion</w:t>
      </w:r>
      <w:r>
        <w:br/>
      </w:r>
    </w:p>
    <w:p w14:paraId="7D187C7D" w14:textId="77777777" w:rsidR="00477090" w:rsidRDefault="00000000">
      <w:pPr>
        <w:pStyle w:val="NoSpacing"/>
        <w:rPr>
          <w:rFonts w:ascii="Times New Roman" w:hAnsi="Times New Roman" w:cs="Times New Roman"/>
          <w:sz w:val="24"/>
          <w:szCs w:val="24"/>
          <w:lang w:val="en-IN"/>
        </w:rPr>
      </w:pPr>
      <w:r>
        <w:rPr>
          <w:rFonts w:ascii="Times New Roman" w:hAnsi="Times New Roman" w:cs="Times New Roman"/>
          <w:sz w:val="24"/>
          <w:szCs w:val="24"/>
          <w:lang w:val="en-IN"/>
        </w:rPr>
        <w:t>The main objective is to validate the application’s functionality, performance, and user experience through manual execution of test cases.</w:t>
      </w:r>
    </w:p>
    <w:p w14:paraId="3A35FDE3"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4. Test Scenarios</w:t>
      </w:r>
    </w:p>
    <w:p w14:paraId="4459CCD9" w14:textId="77777777" w:rsidR="00477090" w:rsidRDefault="00477090"/>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315"/>
        <w:gridCol w:w="4315"/>
      </w:tblGrid>
      <w:tr w:rsidR="007D7C85" w14:paraId="30FC3F21" w14:textId="77777777" w:rsidTr="007D7C85">
        <w:tc>
          <w:tcPr>
            <w:tcW w:w="4320" w:type="dxa"/>
            <w:vAlign w:val="center"/>
          </w:tcPr>
          <w:p w14:paraId="44148370" w14:textId="438EA13F" w:rsidR="007D7C85" w:rsidRPr="007D7C85" w:rsidRDefault="007D7C85" w:rsidP="007D7C85">
            <w:pPr>
              <w:rPr>
                <w:rFonts w:ascii="Times New Roman" w:hAnsi="Times New Roman" w:cs="Times New Roman"/>
                <w:b/>
                <w:bCs/>
                <w:sz w:val="24"/>
                <w:szCs w:val="24"/>
              </w:rPr>
            </w:pPr>
            <w:r w:rsidRPr="007D7C85">
              <w:rPr>
                <w:rFonts w:ascii="Times New Roman" w:hAnsi="Times New Roman" w:cs="Times New Roman"/>
                <w:b/>
                <w:bCs/>
                <w:sz w:val="24"/>
                <w:szCs w:val="24"/>
              </w:rPr>
              <w:t>Scenario ID</w:t>
            </w:r>
          </w:p>
        </w:tc>
        <w:tc>
          <w:tcPr>
            <w:tcW w:w="4320" w:type="dxa"/>
            <w:vAlign w:val="center"/>
          </w:tcPr>
          <w:p w14:paraId="62033B06" w14:textId="36BE0BC3" w:rsidR="007D7C85" w:rsidRPr="007D7C85" w:rsidRDefault="007D7C85" w:rsidP="007D7C85">
            <w:pPr>
              <w:rPr>
                <w:rFonts w:ascii="Times New Roman" w:hAnsi="Times New Roman" w:cs="Times New Roman"/>
                <w:b/>
                <w:bCs/>
                <w:sz w:val="24"/>
                <w:szCs w:val="24"/>
              </w:rPr>
            </w:pPr>
            <w:r w:rsidRPr="007D7C85">
              <w:rPr>
                <w:rFonts w:ascii="Times New Roman" w:hAnsi="Times New Roman" w:cs="Times New Roman"/>
                <w:b/>
                <w:bCs/>
                <w:sz w:val="24"/>
                <w:szCs w:val="24"/>
              </w:rPr>
              <w:t>Description</w:t>
            </w:r>
          </w:p>
        </w:tc>
      </w:tr>
      <w:tr w:rsidR="007D7C85" w14:paraId="120C6A4C" w14:textId="77777777" w:rsidTr="007D7C85">
        <w:tc>
          <w:tcPr>
            <w:tcW w:w="4320" w:type="dxa"/>
            <w:vAlign w:val="center"/>
          </w:tcPr>
          <w:p w14:paraId="580EA8AF" w14:textId="35BED9E7"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TS01</w:t>
            </w:r>
          </w:p>
        </w:tc>
        <w:tc>
          <w:tcPr>
            <w:tcW w:w="4320" w:type="dxa"/>
            <w:vAlign w:val="center"/>
          </w:tcPr>
          <w:p w14:paraId="456A174B" w14:textId="051A176E"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Validate login functionality</w:t>
            </w:r>
          </w:p>
        </w:tc>
      </w:tr>
      <w:tr w:rsidR="007D7C85" w14:paraId="22AE10F2" w14:textId="77777777" w:rsidTr="007D7C85">
        <w:tc>
          <w:tcPr>
            <w:tcW w:w="4320" w:type="dxa"/>
            <w:vAlign w:val="center"/>
          </w:tcPr>
          <w:p w14:paraId="0156951E" w14:textId="390BA6A2"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TS02</w:t>
            </w:r>
          </w:p>
        </w:tc>
        <w:tc>
          <w:tcPr>
            <w:tcW w:w="4320" w:type="dxa"/>
            <w:vAlign w:val="center"/>
          </w:tcPr>
          <w:p w14:paraId="71A35984" w14:textId="37C111DA"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Validate dashboard elements</w:t>
            </w:r>
          </w:p>
        </w:tc>
      </w:tr>
      <w:tr w:rsidR="007D7C85" w14:paraId="2F17AF7E" w14:textId="77777777" w:rsidTr="007D7C85">
        <w:tc>
          <w:tcPr>
            <w:tcW w:w="4320" w:type="dxa"/>
            <w:vAlign w:val="center"/>
          </w:tcPr>
          <w:p w14:paraId="0ACCD9D3" w14:textId="3CAF46FA"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TS03</w:t>
            </w:r>
          </w:p>
        </w:tc>
        <w:tc>
          <w:tcPr>
            <w:tcW w:w="4320" w:type="dxa"/>
            <w:vAlign w:val="center"/>
          </w:tcPr>
          <w:p w14:paraId="6FCD392F" w14:textId="371293AD"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Validate employee management (PIM)</w:t>
            </w:r>
          </w:p>
        </w:tc>
      </w:tr>
      <w:tr w:rsidR="007D7C85" w14:paraId="29E0B176" w14:textId="77777777" w:rsidTr="007D7C85">
        <w:tc>
          <w:tcPr>
            <w:tcW w:w="4320" w:type="dxa"/>
            <w:vAlign w:val="center"/>
          </w:tcPr>
          <w:p w14:paraId="3AB45282" w14:textId="591F9D3B"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TS04</w:t>
            </w:r>
          </w:p>
        </w:tc>
        <w:tc>
          <w:tcPr>
            <w:tcW w:w="4320" w:type="dxa"/>
            <w:vAlign w:val="center"/>
          </w:tcPr>
          <w:p w14:paraId="32CE27FC" w14:textId="209A82D7"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Validate leave management</w:t>
            </w:r>
          </w:p>
        </w:tc>
      </w:tr>
      <w:tr w:rsidR="007D7C85" w14:paraId="207F9F7D" w14:textId="77777777" w:rsidTr="007D7C85">
        <w:tc>
          <w:tcPr>
            <w:tcW w:w="4320" w:type="dxa"/>
            <w:vAlign w:val="center"/>
          </w:tcPr>
          <w:p w14:paraId="2C04B736" w14:textId="5385DE6A"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TS05</w:t>
            </w:r>
          </w:p>
        </w:tc>
        <w:tc>
          <w:tcPr>
            <w:tcW w:w="4320" w:type="dxa"/>
            <w:vAlign w:val="center"/>
          </w:tcPr>
          <w:p w14:paraId="4BF56710" w14:textId="4453F7EB" w:rsidR="007D7C85" w:rsidRPr="007D7C85" w:rsidRDefault="007D7C85" w:rsidP="007D7C85">
            <w:pPr>
              <w:rPr>
                <w:rFonts w:ascii="Times New Roman" w:hAnsi="Times New Roman" w:cs="Times New Roman"/>
                <w:sz w:val="24"/>
                <w:szCs w:val="24"/>
              </w:rPr>
            </w:pPr>
            <w:r w:rsidRPr="007D7C85">
              <w:rPr>
                <w:rFonts w:ascii="Times New Roman" w:hAnsi="Times New Roman" w:cs="Times New Roman"/>
                <w:sz w:val="24"/>
                <w:szCs w:val="24"/>
              </w:rPr>
              <w:t>Validate logout functionality</w:t>
            </w:r>
          </w:p>
        </w:tc>
      </w:tr>
    </w:tbl>
    <w:p w14:paraId="5B164D9C" w14:textId="77777777" w:rsidR="00477090" w:rsidRDefault="00477090">
      <w:pPr>
        <w:pStyle w:val="Heading2"/>
        <w:rPr>
          <w:rFonts w:ascii="Times New Roman" w:hAnsi="Times New Roman" w:cs="Times New Roman"/>
          <w:color w:val="000000" w:themeColor="text1"/>
          <w:sz w:val="28"/>
          <w:szCs w:val="28"/>
        </w:rPr>
      </w:pPr>
    </w:p>
    <w:p w14:paraId="01AC334A"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5. Test Cases</w:t>
      </w:r>
    </w:p>
    <w:p w14:paraId="46385AA6" w14:textId="77777777" w:rsidR="00477090" w:rsidRDefault="00477090"/>
    <w:tbl>
      <w:tblPr>
        <w:tblStyle w:val="TableGridLight"/>
        <w:tblW w:w="0" w:type="auto"/>
        <w:tblLook w:val="04A0" w:firstRow="1" w:lastRow="0" w:firstColumn="1" w:lastColumn="0" w:noHBand="0" w:noVBand="1"/>
      </w:tblPr>
      <w:tblGrid>
        <w:gridCol w:w="735"/>
        <w:gridCol w:w="1666"/>
        <w:gridCol w:w="2854"/>
        <w:gridCol w:w="1838"/>
        <w:gridCol w:w="1537"/>
      </w:tblGrid>
      <w:tr w:rsidR="00D43321" w:rsidRPr="00D43321" w14:paraId="587AAF96" w14:textId="77777777" w:rsidTr="007D7C85">
        <w:tc>
          <w:tcPr>
            <w:tcW w:w="0" w:type="auto"/>
            <w:hideMark/>
          </w:tcPr>
          <w:p w14:paraId="046A0D5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lastRenderedPageBreak/>
              <w:t>TC ID</w:t>
            </w:r>
          </w:p>
        </w:tc>
        <w:tc>
          <w:tcPr>
            <w:tcW w:w="0" w:type="auto"/>
            <w:hideMark/>
          </w:tcPr>
          <w:p w14:paraId="738E2D53"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Description</w:t>
            </w:r>
          </w:p>
        </w:tc>
        <w:tc>
          <w:tcPr>
            <w:tcW w:w="0" w:type="auto"/>
            <w:hideMark/>
          </w:tcPr>
          <w:p w14:paraId="306DB2E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Test Steps</w:t>
            </w:r>
          </w:p>
        </w:tc>
        <w:tc>
          <w:tcPr>
            <w:tcW w:w="0" w:type="auto"/>
            <w:hideMark/>
          </w:tcPr>
          <w:p w14:paraId="7B74209A"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Test Data</w:t>
            </w:r>
          </w:p>
        </w:tc>
        <w:tc>
          <w:tcPr>
            <w:tcW w:w="0" w:type="auto"/>
            <w:hideMark/>
          </w:tcPr>
          <w:p w14:paraId="31139CF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Expected Result</w:t>
            </w:r>
          </w:p>
        </w:tc>
      </w:tr>
      <w:tr w:rsidR="00D43321" w:rsidRPr="00D43321" w14:paraId="7DAFC5CB" w14:textId="77777777" w:rsidTr="007D7C85">
        <w:tc>
          <w:tcPr>
            <w:tcW w:w="0" w:type="auto"/>
            <w:hideMark/>
          </w:tcPr>
          <w:p w14:paraId="75AEFC3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TC01</w:t>
            </w:r>
          </w:p>
        </w:tc>
        <w:tc>
          <w:tcPr>
            <w:tcW w:w="0" w:type="auto"/>
            <w:hideMark/>
          </w:tcPr>
          <w:p w14:paraId="550F757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with valid credentials</w:t>
            </w:r>
          </w:p>
        </w:tc>
        <w:tc>
          <w:tcPr>
            <w:tcW w:w="0" w:type="auto"/>
            <w:hideMark/>
          </w:tcPr>
          <w:p w14:paraId="4D1A572E"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Open login → Enter username &amp; password → Click Login</w:t>
            </w:r>
          </w:p>
        </w:tc>
        <w:tc>
          <w:tcPr>
            <w:tcW w:w="0" w:type="auto"/>
            <w:hideMark/>
          </w:tcPr>
          <w:p w14:paraId="068F70B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Username: Admin Password: admin123</w:t>
            </w:r>
          </w:p>
        </w:tc>
        <w:tc>
          <w:tcPr>
            <w:tcW w:w="0" w:type="auto"/>
            <w:hideMark/>
          </w:tcPr>
          <w:p w14:paraId="47E37FE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successful</w:t>
            </w:r>
          </w:p>
        </w:tc>
      </w:tr>
      <w:tr w:rsidR="00D43321" w:rsidRPr="00D43321" w14:paraId="25884500" w14:textId="77777777" w:rsidTr="007D7C85">
        <w:tc>
          <w:tcPr>
            <w:tcW w:w="0" w:type="auto"/>
            <w:hideMark/>
          </w:tcPr>
          <w:p w14:paraId="5B43F20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TC02</w:t>
            </w:r>
          </w:p>
        </w:tc>
        <w:tc>
          <w:tcPr>
            <w:tcW w:w="0" w:type="auto"/>
            <w:hideMark/>
          </w:tcPr>
          <w:p w14:paraId="58A81AE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with invalid credentials</w:t>
            </w:r>
          </w:p>
        </w:tc>
        <w:tc>
          <w:tcPr>
            <w:tcW w:w="0" w:type="auto"/>
            <w:hideMark/>
          </w:tcPr>
          <w:p w14:paraId="441D0A8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Enter wrong username/password → Login</w:t>
            </w:r>
          </w:p>
        </w:tc>
        <w:tc>
          <w:tcPr>
            <w:tcW w:w="0" w:type="auto"/>
            <w:hideMark/>
          </w:tcPr>
          <w:p w14:paraId="2928B0A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Admin / wrong123</w:t>
            </w:r>
          </w:p>
        </w:tc>
        <w:tc>
          <w:tcPr>
            <w:tcW w:w="0" w:type="auto"/>
            <w:hideMark/>
          </w:tcPr>
          <w:p w14:paraId="190D126B"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Error message displayed</w:t>
            </w:r>
          </w:p>
        </w:tc>
      </w:tr>
      <w:tr w:rsidR="00D43321" w:rsidRPr="00D43321" w14:paraId="6363C42D" w14:textId="77777777" w:rsidTr="007D7C85">
        <w:tc>
          <w:tcPr>
            <w:tcW w:w="0" w:type="auto"/>
            <w:hideMark/>
          </w:tcPr>
          <w:p w14:paraId="77CBD85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TC03</w:t>
            </w:r>
          </w:p>
        </w:tc>
        <w:tc>
          <w:tcPr>
            <w:tcW w:w="0" w:type="auto"/>
            <w:hideMark/>
          </w:tcPr>
          <w:p w14:paraId="62370BB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with blank fields</w:t>
            </w:r>
          </w:p>
        </w:tc>
        <w:tc>
          <w:tcPr>
            <w:tcW w:w="0" w:type="auto"/>
            <w:hideMark/>
          </w:tcPr>
          <w:p w14:paraId="74C97FC3"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fields empty → Click Login</w:t>
            </w:r>
          </w:p>
        </w:tc>
        <w:tc>
          <w:tcPr>
            <w:tcW w:w="0" w:type="auto"/>
            <w:hideMark/>
          </w:tcPr>
          <w:p w14:paraId="7137479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Blank</w:t>
            </w:r>
          </w:p>
        </w:tc>
        <w:tc>
          <w:tcPr>
            <w:tcW w:w="0" w:type="auto"/>
            <w:hideMark/>
          </w:tcPr>
          <w:p w14:paraId="70C2271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Validation message shown</w:t>
            </w:r>
          </w:p>
        </w:tc>
      </w:tr>
      <w:tr w:rsidR="00D43321" w:rsidRPr="00D43321" w14:paraId="0AE13D72" w14:textId="77777777" w:rsidTr="007D7C85">
        <w:tc>
          <w:tcPr>
            <w:tcW w:w="0" w:type="auto"/>
            <w:hideMark/>
          </w:tcPr>
          <w:p w14:paraId="0569CC3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TC04</w:t>
            </w:r>
          </w:p>
        </w:tc>
        <w:tc>
          <w:tcPr>
            <w:tcW w:w="0" w:type="auto"/>
            <w:hideMark/>
          </w:tcPr>
          <w:p w14:paraId="46CB1F1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Password masking</w:t>
            </w:r>
          </w:p>
        </w:tc>
        <w:tc>
          <w:tcPr>
            <w:tcW w:w="0" w:type="auto"/>
            <w:hideMark/>
          </w:tcPr>
          <w:p w14:paraId="79754E8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Enter password</w:t>
            </w:r>
          </w:p>
        </w:tc>
        <w:tc>
          <w:tcPr>
            <w:tcW w:w="0" w:type="auto"/>
            <w:hideMark/>
          </w:tcPr>
          <w:p w14:paraId="2453B88A"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admin123</w:t>
            </w:r>
          </w:p>
        </w:tc>
        <w:tc>
          <w:tcPr>
            <w:tcW w:w="0" w:type="auto"/>
            <w:hideMark/>
          </w:tcPr>
          <w:p w14:paraId="3ADB51E3"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Password masked</w:t>
            </w:r>
          </w:p>
        </w:tc>
      </w:tr>
      <w:tr w:rsidR="00D43321" w:rsidRPr="00D43321" w14:paraId="1E89E64A" w14:textId="77777777" w:rsidTr="007D7C85">
        <w:tc>
          <w:tcPr>
            <w:tcW w:w="0" w:type="auto"/>
            <w:hideMark/>
          </w:tcPr>
          <w:p w14:paraId="7DFEF8EE"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TC05</w:t>
            </w:r>
          </w:p>
        </w:tc>
        <w:tc>
          <w:tcPr>
            <w:tcW w:w="0" w:type="auto"/>
            <w:hideMark/>
          </w:tcPr>
          <w:p w14:paraId="39A0BD5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Forgot password link</w:t>
            </w:r>
          </w:p>
        </w:tc>
        <w:tc>
          <w:tcPr>
            <w:tcW w:w="0" w:type="auto"/>
            <w:hideMark/>
          </w:tcPr>
          <w:p w14:paraId="668CAE9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Click Forgot Password</w:t>
            </w:r>
          </w:p>
        </w:tc>
        <w:tc>
          <w:tcPr>
            <w:tcW w:w="0" w:type="auto"/>
            <w:hideMark/>
          </w:tcPr>
          <w:p w14:paraId="3E13881D"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0E599A87"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Reset page opens</w:t>
            </w:r>
          </w:p>
        </w:tc>
      </w:tr>
      <w:tr w:rsidR="00D43321" w:rsidRPr="00D43321" w14:paraId="540CD120" w14:textId="77777777" w:rsidTr="007D7C85">
        <w:tc>
          <w:tcPr>
            <w:tcW w:w="0" w:type="auto"/>
            <w:hideMark/>
          </w:tcPr>
          <w:p w14:paraId="2B54760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TC06</w:t>
            </w:r>
          </w:p>
        </w:tc>
        <w:tc>
          <w:tcPr>
            <w:tcW w:w="0" w:type="auto"/>
            <w:hideMark/>
          </w:tcPr>
          <w:p w14:paraId="6240DFE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Dashboard loads correctly</w:t>
            </w:r>
          </w:p>
        </w:tc>
        <w:tc>
          <w:tcPr>
            <w:tcW w:w="0" w:type="auto"/>
            <w:hideMark/>
          </w:tcPr>
          <w:p w14:paraId="6DD9A5C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 View dashboard</w:t>
            </w:r>
          </w:p>
        </w:tc>
        <w:tc>
          <w:tcPr>
            <w:tcW w:w="0" w:type="auto"/>
            <w:hideMark/>
          </w:tcPr>
          <w:p w14:paraId="51BAE5B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0A0A9BE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Dashboard widgets visible</w:t>
            </w:r>
          </w:p>
        </w:tc>
      </w:tr>
      <w:tr w:rsidR="00D43321" w:rsidRPr="00D43321" w14:paraId="6CAFE053" w14:textId="77777777" w:rsidTr="007D7C85">
        <w:tc>
          <w:tcPr>
            <w:tcW w:w="0" w:type="auto"/>
            <w:hideMark/>
          </w:tcPr>
          <w:p w14:paraId="0ABFA66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TC07</w:t>
            </w:r>
          </w:p>
        </w:tc>
        <w:tc>
          <w:tcPr>
            <w:tcW w:w="0" w:type="auto"/>
            <w:hideMark/>
          </w:tcPr>
          <w:p w14:paraId="755F4E8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Dashboard menu navigation</w:t>
            </w:r>
          </w:p>
        </w:tc>
        <w:tc>
          <w:tcPr>
            <w:tcW w:w="0" w:type="auto"/>
            <w:hideMark/>
          </w:tcPr>
          <w:p w14:paraId="64536E3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Click menu items</w:t>
            </w:r>
          </w:p>
        </w:tc>
        <w:tc>
          <w:tcPr>
            <w:tcW w:w="0" w:type="auto"/>
            <w:hideMark/>
          </w:tcPr>
          <w:p w14:paraId="6FB865E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PIM, Leave</w:t>
            </w:r>
          </w:p>
        </w:tc>
        <w:tc>
          <w:tcPr>
            <w:tcW w:w="0" w:type="auto"/>
            <w:hideMark/>
          </w:tcPr>
          <w:p w14:paraId="102B6AE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Page navigates correctly</w:t>
            </w:r>
          </w:p>
        </w:tc>
      </w:tr>
      <w:tr w:rsidR="00D43321" w:rsidRPr="00D43321" w14:paraId="26A176CA" w14:textId="77777777" w:rsidTr="007D7C85">
        <w:tc>
          <w:tcPr>
            <w:tcW w:w="0" w:type="auto"/>
            <w:hideMark/>
          </w:tcPr>
          <w:p w14:paraId="323DBEE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TC08</w:t>
            </w:r>
          </w:p>
        </w:tc>
        <w:tc>
          <w:tcPr>
            <w:tcW w:w="0" w:type="auto"/>
            <w:hideMark/>
          </w:tcPr>
          <w:p w14:paraId="05D1430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Access PIM module</w:t>
            </w:r>
          </w:p>
        </w:tc>
        <w:tc>
          <w:tcPr>
            <w:tcW w:w="0" w:type="auto"/>
            <w:hideMark/>
          </w:tcPr>
          <w:p w14:paraId="4804B28A"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Click PIM menu</w:t>
            </w:r>
          </w:p>
        </w:tc>
        <w:tc>
          <w:tcPr>
            <w:tcW w:w="0" w:type="auto"/>
            <w:hideMark/>
          </w:tcPr>
          <w:p w14:paraId="774239E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42B4A16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PIM page loads</w:t>
            </w:r>
          </w:p>
        </w:tc>
      </w:tr>
      <w:tr w:rsidR="00D43321" w:rsidRPr="00D43321" w14:paraId="65DE70BD" w14:textId="77777777" w:rsidTr="007D7C85">
        <w:tc>
          <w:tcPr>
            <w:tcW w:w="0" w:type="auto"/>
            <w:hideMark/>
          </w:tcPr>
          <w:p w14:paraId="1B56F2F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TC09</w:t>
            </w:r>
          </w:p>
        </w:tc>
        <w:tc>
          <w:tcPr>
            <w:tcW w:w="0" w:type="auto"/>
            <w:hideMark/>
          </w:tcPr>
          <w:p w14:paraId="71B3771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Add new employee</w:t>
            </w:r>
          </w:p>
        </w:tc>
        <w:tc>
          <w:tcPr>
            <w:tcW w:w="0" w:type="auto"/>
            <w:hideMark/>
          </w:tcPr>
          <w:p w14:paraId="0CECC89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PIM → Add Employee → Save</w:t>
            </w:r>
          </w:p>
        </w:tc>
        <w:tc>
          <w:tcPr>
            <w:tcW w:w="0" w:type="auto"/>
            <w:hideMark/>
          </w:tcPr>
          <w:p w14:paraId="72D8C9E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Name details</w:t>
            </w:r>
          </w:p>
        </w:tc>
        <w:tc>
          <w:tcPr>
            <w:tcW w:w="0" w:type="auto"/>
            <w:hideMark/>
          </w:tcPr>
          <w:p w14:paraId="01C7B7A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Employee added</w:t>
            </w:r>
          </w:p>
        </w:tc>
      </w:tr>
      <w:tr w:rsidR="00D43321" w:rsidRPr="00D43321" w14:paraId="7625D974" w14:textId="77777777" w:rsidTr="007D7C85">
        <w:tc>
          <w:tcPr>
            <w:tcW w:w="0" w:type="auto"/>
            <w:hideMark/>
          </w:tcPr>
          <w:p w14:paraId="2197FD6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TC10</w:t>
            </w:r>
          </w:p>
        </w:tc>
        <w:tc>
          <w:tcPr>
            <w:tcW w:w="0" w:type="auto"/>
            <w:hideMark/>
          </w:tcPr>
          <w:p w14:paraId="5EE0EA6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Mandatory field validation</w:t>
            </w:r>
          </w:p>
        </w:tc>
        <w:tc>
          <w:tcPr>
            <w:tcW w:w="0" w:type="auto"/>
            <w:hideMark/>
          </w:tcPr>
          <w:p w14:paraId="758D3BAB"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fields blank → Save</w:t>
            </w:r>
          </w:p>
        </w:tc>
        <w:tc>
          <w:tcPr>
            <w:tcW w:w="0" w:type="auto"/>
            <w:hideMark/>
          </w:tcPr>
          <w:p w14:paraId="46370F8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Blank</w:t>
            </w:r>
          </w:p>
        </w:tc>
        <w:tc>
          <w:tcPr>
            <w:tcW w:w="0" w:type="auto"/>
            <w:hideMark/>
          </w:tcPr>
          <w:p w14:paraId="495C549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Validation errors shown</w:t>
            </w:r>
          </w:p>
        </w:tc>
      </w:tr>
      <w:tr w:rsidR="00D43321" w:rsidRPr="00D43321" w14:paraId="524B523B" w14:textId="77777777" w:rsidTr="007D7C85">
        <w:tc>
          <w:tcPr>
            <w:tcW w:w="0" w:type="auto"/>
            <w:hideMark/>
          </w:tcPr>
          <w:p w14:paraId="2514249D"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TC11</w:t>
            </w:r>
          </w:p>
        </w:tc>
        <w:tc>
          <w:tcPr>
            <w:tcW w:w="0" w:type="auto"/>
            <w:hideMark/>
          </w:tcPr>
          <w:p w14:paraId="10CD5D0D"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Search employee</w:t>
            </w:r>
          </w:p>
        </w:tc>
        <w:tc>
          <w:tcPr>
            <w:tcW w:w="0" w:type="auto"/>
            <w:hideMark/>
          </w:tcPr>
          <w:p w14:paraId="3177702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PIM → Search</w:t>
            </w:r>
          </w:p>
        </w:tc>
        <w:tc>
          <w:tcPr>
            <w:tcW w:w="0" w:type="auto"/>
            <w:hideMark/>
          </w:tcPr>
          <w:p w14:paraId="4E17278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Employee name</w:t>
            </w:r>
          </w:p>
        </w:tc>
        <w:tc>
          <w:tcPr>
            <w:tcW w:w="0" w:type="auto"/>
            <w:hideMark/>
          </w:tcPr>
          <w:p w14:paraId="6953E37E"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Matching results shown</w:t>
            </w:r>
          </w:p>
        </w:tc>
      </w:tr>
      <w:tr w:rsidR="00D43321" w:rsidRPr="00D43321" w14:paraId="1A104AC3" w14:textId="77777777" w:rsidTr="007D7C85">
        <w:tc>
          <w:tcPr>
            <w:tcW w:w="0" w:type="auto"/>
            <w:hideMark/>
          </w:tcPr>
          <w:p w14:paraId="2E9E8C2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TC12</w:t>
            </w:r>
          </w:p>
        </w:tc>
        <w:tc>
          <w:tcPr>
            <w:tcW w:w="0" w:type="auto"/>
            <w:hideMark/>
          </w:tcPr>
          <w:p w14:paraId="1372C10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Edit employee details</w:t>
            </w:r>
          </w:p>
        </w:tc>
        <w:tc>
          <w:tcPr>
            <w:tcW w:w="0" w:type="auto"/>
            <w:hideMark/>
          </w:tcPr>
          <w:p w14:paraId="3463163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Open employee → Edit → Save</w:t>
            </w:r>
          </w:p>
        </w:tc>
        <w:tc>
          <w:tcPr>
            <w:tcW w:w="0" w:type="auto"/>
            <w:hideMark/>
          </w:tcPr>
          <w:p w14:paraId="5858D197"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Job title</w:t>
            </w:r>
          </w:p>
        </w:tc>
        <w:tc>
          <w:tcPr>
            <w:tcW w:w="0" w:type="auto"/>
            <w:hideMark/>
          </w:tcPr>
          <w:p w14:paraId="626D66DE"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Changes saved</w:t>
            </w:r>
          </w:p>
        </w:tc>
      </w:tr>
      <w:tr w:rsidR="00D43321" w:rsidRPr="00D43321" w14:paraId="54897F0E" w14:textId="77777777" w:rsidTr="007D7C85">
        <w:tc>
          <w:tcPr>
            <w:tcW w:w="0" w:type="auto"/>
            <w:hideMark/>
          </w:tcPr>
          <w:p w14:paraId="7E10D4D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TC13</w:t>
            </w:r>
          </w:p>
        </w:tc>
        <w:tc>
          <w:tcPr>
            <w:tcW w:w="0" w:type="auto"/>
            <w:hideMark/>
          </w:tcPr>
          <w:p w14:paraId="66C1DFD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Delete employee</w:t>
            </w:r>
          </w:p>
        </w:tc>
        <w:tc>
          <w:tcPr>
            <w:tcW w:w="0" w:type="auto"/>
            <w:hideMark/>
          </w:tcPr>
          <w:p w14:paraId="36B5540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Select employee → Delete</w:t>
            </w:r>
          </w:p>
        </w:tc>
        <w:tc>
          <w:tcPr>
            <w:tcW w:w="0" w:type="auto"/>
            <w:hideMark/>
          </w:tcPr>
          <w:p w14:paraId="6565ACB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089EF0D3"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Employee removed</w:t>
            </w:r>
          </w:p>
        </w:tc>
      </w:tr>
      <w:tr w:rsidR="00D43321" w:rsidRPr="00D43321" w14:paraId="57CDC722" w14:textId="77777777" w:rsidTr="007D7C85">
        <w:tc>
          <w:tcPr>
            <w:tcW w:w="0" w:type="auto"/>
            <w:hideMark/>
          </w:tcPr>
          <w:p w14:paraId="39DC22F7"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TC14</w:t>
            </w:r>
          </w:p>
        </w:tc>
        <w:tc>
          <w:tcPr>
            <w:tcW w:w="0" w:type="auto"/>
            <w:hideMark/>
          </w:tcPr>
          <w:p w14:paraId="4D36204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Access Leave module</w:t>
            </w:r>
          </w:p>
        </w:tc>
        <w:tc>
          <w:tcPr>
            <w:tcW w:w="0" w:type="auto"/>
            <w:hideMark/>
          </w:tcPr>
          <w:p w14:paraId="3080B5E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Click Leave menu</w:t>
            </w:r>
          </w:p>
        </w:tc>
        <w:tc>
          <w:tcPr>
            <w:tcW w:w="0" w:type="auto"/>
            <w:hideMark/>
          </w:tcPr>
          <w:p w14:paraId="54D0548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5746F26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page opens</w:t>
            </w:r>
          </w:p>
        </w:tc>
      </w:tr>
      <w:tr w:rsidR="00D43321" w:rsidRPr="00D43321" w14:paraId="2A34F4B4" w14:textId="77777777" w:rsidTr="007D7C85">
        <w:tc>
          <w:tcPr>
            <w:tcW w:w="0" w:type="auto"/>
            <w:hideMark/>
          </w:tcPr>
          <w:p w14:paraId="0C5D574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lastRenderedPageBreak/>
              <w:t>TC15</w:t>
            </w:r>
          </w:p>
        </w:tc>
        <w:tc>
          <w:tcPr>
            <w:tcW w:w="0" w:type="auto"/>
            <w:hideMark/>
          </w:tcPr>
          <w:p w14:paraId="73E9A577"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Apply leave</w:t>
            </w:r>
          </w:p>
        </w:tc>
        <w:tc>
          <w:tcPr>
            <w:tcW w:w="0" w:type="auto"/>
            <w:hideMark/>
          </w:tcPr>
          <w:p w14:paraId="657DB74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Apply → Fill form → Submit</w:t>
            </w:r>
          </w:p>
        </w:tc>
        <w:tc>
          <w:tcPr>
            <w:tcW w:w="0" w:type="auto"/>
            <w:hideMark/>
          </w:tcPr>
          <w:p w14:paraId="22EDBC32"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type/date</w:t>
            </w:r>
          </w:p>
        </w:tc>
        <w:tc>
          <w:tcPr>
            <w:tcW w:w="0" w:type="auto"/>
            <w:hideMark/>
          </w:tcPr>
          <w:p w14:paraId="15599EF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applied</w:t>
            </w:r>
          </w:p>
        </w:tc>
      </w:tr>
      <w:tr w:rsidR="00D43321" w:rsidRPr="00D43321" w14:paraId="484F8E83" w14:textId="77777777" w:rsidTr="007D7C85">
        <w:tc>
          <w:tcPr>
            <w:tcW w:w="0" w:type="auto"/>
            <w:hideMark/>
          </w:tcPr>
          <w:p w14:paraId="4C9C57FC"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TC16</w:t>
            </w:r>
          </w:p>
        </w:tc>
        <w:tc>
          <w:tcPr>
            <w:tcW w:w="0" w:type="auto"/>
            <w:hideMark/>
          </w:tcPr>
          <w:p w14:paraId="24E83A0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date validation</w:t>
            </w:r>
          </w:p>
        </w:tc>
        <w:tc>
          <w:tcPr>
            <w:tcW w:w="0" w:type="auto"/>
            <w:hideMark/>
          </w:tcPr>
          <w:p w14:paraId="7C073CCA"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Select past date</w:t>
            </w:r>
          </w:p>
        </w:tc>
        <w:tc>
          <w:tcPr>
            <w:tcW w:w="0" w:type="auto"/>
            <w:hideMark/>
          </w:tcPr>
          <w:p w14:paraId="3CB40333"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Past date</w:t>
            </w:r>
          </w:p>
        </w:tc>
        <w:tc>
          <w:tcPr>
            <w:tcW w:w="0" w:type="auto"/>
            <w:hideMark/>
          </w:tcPr>
          <w:p w14:paraId="60EB921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Validation error</w:t>
            </w:r>
          </w:p>
        </w:tc>
      </w:tr>
      <w:tr w:rsidR="00D43321" w:rsidRPr="00D43321" w14:paraId="56A9B780" w14:textId="77777777" w:rsidTr="007D7C85">
        <w:tc>
          <w:tcPr>
            <w:tcW w:w="0" w:type="auto"/>
            <w:hideMark/>
          </w:tcPr>
          <w:p w14:paraId="2F1B067E"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TC17</w:t>
            </w:r>
          </w:p>
        </w:tc>
        <w:tc>
          <w:tcPr>
            <w:tcW w:w="0" w:type="auto"/>
            <w:hideMark/>
          </w:tcPr>
          <w:p w14:paraId="3AD4CD84"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balance check</w:t>
            </w:r>
          </w:p>
        </w:tc>
        <w:tc>
          <w:tcPr>
            <w:tcW w:w="0" w:type="auto"/>
            <w:hideMark/>
          </w:tcPr>
          <w:p w14:paraId="10DD0E3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Open Leave Balance</w:t>
            </w:r>
          </w:p>
        </w:tc>
        <w:tc>
          <w:tcPr>
            <w:tcW w:w="0" w:type="auto"/>
            <w:hideMark/>
          </w:tcPr>
          <w:p w14:paraId="0B76C52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6675F7A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Balance displayed</w:t>
            </w:r>
          </w:p>
        </w:tc>
      </w:tr>
      <w:tr w:rsidR="00D43321" w:rsidRPr="00D43321" w14:paraId="1BB7C1EE" w14:textId="77777777" w:rsidTr="007D7C85">
        <w:tc>
          <w:tcPr>
            <w:tcW w:w="0" w:type="auto"/>
            <w:hideMark/>
          </w:tcPr>
          <w:p w14:paraId="47F1857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TC18</w:t>
            </w:r>
          </w:p>
        </w:tc>
        <w:tc>
          <w:tcPr>
            <w:tcW w:w="0" w:type="auto"/>
            <w:hideMark/>
          </w:tcPr>
          <w:p w14:paraId="1798EEA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Cancel leave application</w:t>
            </w:r>
          </w:p>
        </w:tc>
        <w:tc>
          <w:tcPr>
            <w:tcW w:w="0" w:type="auto"/>
            <w:hideMark/>
          </w:tcPr>
          <w:p w14:paraId="61087C1F"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Apply leave → Cancel</w:t>
            </w:r>
          </w:p>
        </w:tc>
        <w:tc>
          <w:tcPr>
            <w:tcW w:w="0" w:type="auto"/>
            <w:hideMark/>
          </w:tcPr>
          <w:p w14:paraId="1D8E89FB"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0050181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Leave not submitted</w:t>
            </w:r>
          </w:p>
        </w:tc>
      </w:tr>
      <w:tr w:rsidR="00D43321" w:rsidRPr="00D43321" w14:paraId="57483FA8" w14:textId="77777777" w:rsidTr="007D7C85">
        <w:tc>
          <w:tcPr>
            <w:tcW w:w="0" w:type="auto"/>
            <w:hideMark/>
          </w:tcPr>
          <w:p w14:paraId="73979011"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TC19</w:t>
            </w:r>
          </w:p>
        </w:tc>
        <w:tc>
          <w:tcPr>
            <w:tcW w:w="0" w:type="auto"/>
            <w:hideMark/>
          </w:tcPr>
          <w:p w14:paraId="187EC4C7"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Logout from application</w:t>
            </w:r>
          </w:p>
        </w:tc>
        <w:tc>
          <w:tcPr>
            <w:tcW w:w="0" w:type="auto"/>
            <w:hideMark/>
          </w:tcPr>
          <w:p w14:paraId="524FCFA6"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Click profile → Logout</w:t>
            </w:r>
          </w:p>
        </w:tc>
        <w:tc>
          <w:tcPr>
            <w:tcW w:w="0" w:type="auto"/>
            <w:hideMark/>
          </w:tcPr>
          <w:p w14:paraId="5ADDE679"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0DDFA1A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User logged out</w:t>
            </w:r>
          </w:p>
        </w:tc>
      </w:tr>
      <w:tr w:rsidR="00D43321" w:rsidRPr="00D43321" w14:paraId="368BA694" w14:textId="77777777" w:rsidTr="007D7C85">
        <w:tc>
          <w:tcPr>
            <w:tcW w:w="0" w:type="auto"/>
            <w:hideMark/>
          </w:tcPr>
          <w:p w14:paraId="09BEE34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TC20</w:t>
            </w:r>
          </w:p>
        </w:tc>
        <w:tc>
          <w:tcPr>
            <w:tcW w:w="0" w:type="auto"/>
            <w:hideMark/>
          </w:tcPr>
          <w:p w14:paraId="7B21ED1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Session handling after logout</w:t>
            </w:r>
          </w:p>
        </w:tc>
        <w:tc>
          <w:tcPr>
            <w:tcW w:w="0" w:type="auto"/>
            <w:hideMark/>
          </w:tcPr>
          <w:p w14:paraId="5F906995"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Press back button</w:t>
            </w:r>
          </w:p>
        </w:tc>
        <w:tc>
          <w:tcPr>
            <w:tcW w:w="0" w:type="auto"/>
            <w:hideMark/>
          </w:tcPr>
          <w:p w14:paraId="422F7330"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N/A</w:t>
            </w:r>
          </w:p>
        </w:tc>
        <w:tc>
          <w:tcPr>
            <w:tcW w:w="0" w:type="auto"/>
            <w:hideMark/>
          </w:tcPr>
          <w:p w14:paraId="3162CE28" w14:textId="77777777" w:rsidR="00D43321" w:rsidRPr="00D43321" w:rsidRDefault="00D43321" w:rsidP="00D43321">
            <w:pPr>
              <w:pStyle w:val="Heading2"/>
              <w:rPr>
                <w:rFonts w:ascii="Times New Roman" w:hAnsi="Times New Roman" w:cs="Times New Roman"/>
                <w:b w:val="0"/>
                <w:bCs w:val="0"/>
                <w:color w:val="000000" w:themeColor="text1"/>
                <w:sz w:val="22"/>
                <w:szCs w:val="22"/>
                <w:lang w:val="en-IN"/>
              </w:rPr>
            </w:pPr>
            <w:r w:rsidRPr="00D43321">
              <w:rPr>
                <w:rFonts w:ascii="Times New Roman" w:hAnsi="Times New Roman" w:cs="Times New Roman"/>
                <w:b w:val="0"/>
                <w:bCs w:val="0"/>
                <w:color w:val="000000" w:themeColor="text1"/>
                <w:sz w:val="22"/>
                <w:szCs w:val="22"/>
                <w:lang w:val="en-IN"/>
              </w:rPr>
              <w:t>Login page shown</w:t>
            </w:r>
          </w:p>
        </w:tc>
      </w:tr>
    </w:tbl>
    <w:p w14:paraId="0BBAFFA8" w14:textId="77777777" w:rsidR="00477090" w:rsidRPr="007D7C85" w:rsidRDefault="00477090">
      <w:pPr>
        <w:pStyle w:val="Heading2"/>
        <w:rPr>
          <w:rFonts w:ascii="Times New Roman" w:hAnsi="Times New Roman" w:cs="Times New Roman"/>
          <w:b w:val="0"/>
          <w:bCs w:val="0"/>
          <w:color w:val="000000" w:themeColor="text1"/>
          <w:sz w:val="24"/>
          <w:szCs w:val="24"/>
        </w:rPr>
      </w:pPr>
    </w:p>
    <w:p w14:paraId="1FEE7D5D" w14:textId="77777777" w:rsidR="00477090" w:rsidRPr="007D7C85" w:rsidRDefault="00477090">
      <w:pPr>
        <w:pStyle w:val="Heading2"/>
        <w:rPr>
          <w:rFonts w:ascii="Times New Roman" w:hAnsi="Times New Roman" w:cs="Times New Roman"/>
          <w:b w:val="0"/>
          <w:bCs w:val="0"/>
          <w:color w:val="000000" w:themeColor="text1"/>
          <w:sz w:val="24"/>
          <w:szCs w:val="24"/>
        </w:rPr>
      </w:pPr>
    </w:p>
    <w:p w14:paraId="1B4C2E81"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6. Bug Report</w:t>
      </w:r>
    </w:p>
    <w:p w14:paraId="2A973B63" w14:textId="77777777" w:rsidR="00D43321" w:rsidRDefault="00D43321" w:rsidP="00D43321"/>
    <w:tbl>
      <w:tblPr>
        <w:tblStyle w:val="TableGridLight"/>
        <w:tblW w:w="0" w:type="auto"/>
        <w:tblLook w:val="04A0" w:firstRow="1" w:lastRow="0" w:firstColumn="1" w:lastColumn="0" w:noHBand="0" w:noVBand="1"/>
      </w:tblPr>
      <w:tblGrid>
        <w:gridCol w:w="901"/>
        <w:gridCol w:w="1170"/>
        <w:gridCol w:w="822"/>
        <w:gridCol w:w="3784"/>
        <w:gridCol w:w="986"/>
        <w:gridCol w:w="803"/>
      </w:tblGrid>
      <w:tr w:rsidR="00D43321" w:rsidRPr="00D43321" w14:paraId="1E16E101" w14:textId="77777777" w:rsidTr="00D43321">
        <w:tc>
          <w:tcPr>
            <w:tcW w:w="0" w:type="auto"/>
            <w:hideMark/>
          </w:tcPr>
          <w:p w14:paraId="11C738CE"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Bug ID</w:t>
            </w:r>
          </w:p>
        </w:tc>
        <w:tc>
          <w:tcPr>
            <w:tcW w:w="0" w:type="auto"/>
            <w:hideMark/>
          </w:tcPr>
          <w:p w14:paraId="22DAE85E"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Module</w:t>
            </w:r>
          </w:p>
        </w:tc>
        <w:tc>
          <w:tcPr>
            <w:tcW w:w="0" w:type="auto"/>
            <w:hideMark/>
          </w:tcPr>
          <w:p w14:paraId="43111419"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TC ID</w:t>
            </w:r>
          </w:p>
        </w:tc>
        <w:tc>
          <w:tcPr>
            <w:tcW w:w="0" w:type="auto"/>
            <w:hideMark/>
          </w:tcPr>
          <w:p w14:paraId="013CD489"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Description</w:t>
            </w:r>
          </w:p>
        </w:tc>
        <w:tc>
          <w:tcPr>
            <w:tcW w:w="0" w:type="auto"/>
            <w:hideMark/>
          </w:tcPr>
          <w:p w14:paraId="15B229E5"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Severity</w:t>
            </w:r>
          </w:p>
        </w:tc>
        <w:tc>
          <w:tcPr>
            <w:tcW w:w="0" w:type="auto"/>
            <w:hideMark/>
          </w:tcPr>
          <w:p w14:paraId="6EFDEA6A" w14:textId="77777777" w:rsidR="00D43321" w:rsidRPr="00D43321" w:rsidRDefault="00D43321" w:rsidP="00D43321">
            <w:pPr>
              <w:rPr>
                <w:rFonts w:ascii="Times New Roman" w:hAnsi="Times New Roman" w:cs="Times New Roman"/>
                <w:b/>
                <w:bCs/>
                <w:lang w:val="en-IN"/>
              </w:rPr>
            </w:pPr>
            <w:r w:rsidRPr="00D43321">
              <w:rPr>
                <w:rFonts w:ascii="Times New Roman" w:hAnsi="Times New Roman" w:cs="Times New Roman"/>
                <w:b/>
                <w:bCs/>
                <w:lang w:val="en-IN"/>
              </w:rPr>
              <w:t>Status</w:t>
            </w:r>
          </w:p>
        </w:tc>
      </w:tr>
      <w:tr w:rsidR="00D43321" w:rsidRPr="00D43321" w14:paraId="6AA93974" w14:textId="77777777" w:rsidTr="00D43321">
        <w:tc>
          <w:tcPr>
            <w:tcW w:w="0" w:type="auto"/>
            <w:hideMark/>
          </w:tcPr>
          <w:p w14:paraId="6EC2A23A"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BUG01</w:t>
            </w:r>
          </w:p>
        </w:tc>
        <w:tc>
          <w:tcPr>
            <w:tcW w:w="0" w:type="auto"/>
            <w:hideMark/>
          </w:tcPr>
          <w:p w14:paraId="3BD6741F"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Login</w:t>
            </w:r>
          </w:p>
        </w:tc>
        <w:tc>
          <w:tcPr>
            <w:tcW w:w="0" w:type="auto"/>
            <w:hideMark/>
          </w:tcPr>
          <w:p w14:paraId="2D319637"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TC02</w:t>
            </w:r>
          </w:p>
        </w:tc>
        <w:tc>
          <w:tcPr>
            <w:tcW w:w="0" w:type="auto"/>
            <w:hideMark/>
          </w:tcPr>
          <w:p w14:paraId="625C845C"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Error message not clear for invalid login</w:t>
            </w:r>
          </w:p>
        </w:tc>
        <w:tc>
          <w:tcPr>
            <w:tcW w:w="0" w:type="auto"/>
            <w:hideMark/>
          </w:tcPr>
          <w:p w14:paraId="124EA91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Major</w:t>
            </w:r>
          </w:p>
        </w:tc>
        <w:tc>
          <w:tcPr>
            <w:tcW w:w="0" w:type="auto"/>
            <w:hideMark/>
          </w:tcPr>
          <w:p w14:paraId="6EB9D83B"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041D806F" w14:textId="77777777" w:rsidTr="00D43321">
        <w:tc>
          <w:tcPr>
            <w:tcW w:w="0" w:type="auto"/>
            <w:hideMark/>
          </w:tcPr>
          <w:p w14:paraId="790E183D"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BUG02</w:t>
            </w:r>
          </w:p>
        </w:tc>
        <w:tc>
          <w:tcPr>
            <w:tcW w:w="0" w:type="auto"/>
            <w:hideMark/>
          </w:tcPr>
          <w:p w14:paraId="2CC4DB17"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Login</w:t>
            </w:r>
          </w:p>
        </w:tc>
        <w:tc>
          <w:tcPr>
            <w:tcW w:w="0" w:type="auto"/>
            <w:hideMark/>
          </w:tcPr>
          <w:p w14:paraId="1715CFCF"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TC03</w:t>
            </w:r>
          </w:p>
        </w:tc>
        <w:tc>
          <w:tcPr>
            <w:tcW w:w="0" w:type="auto"/>
            <w:hideMark/>
          </w:tcPr>
          <w:p w14:paraId="3AD1F27E"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Login button enabled for blank fields</w:t>
            </w:r>
          </w:p>
        </w:tc>
        <w:tc>
          <w:tcPr>
            <w:tcW w:w="0" w:type="auto"/>
            <w:hideMark/>
          </w:tcPr>
          <w:p w14:paraId="2350B1C1"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Critical</w:t>
            </w:r>
          </w:p>
        </w:tc>
        <w:tc>
          <w:tcPr>
            <w:tcW w:w="0" w:type="auto"/>
            <w:hideMark/>
          </w:tcPr>
          <w:p w14:paraId="69BFF4C1"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4F0BA6B9" w14:textId="77777777" w:rsidTr="00D43321">
        <w:tc>
          <w:tcPr>
            <w:tcW w:w="0" w:type="auto"/>
            <w:hideMark/>
          </w:tcPr>
          <w:p w14:paraId="7AD4E083"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BUG03</w:t>
            </w:r>
          </w:p>
        </w:tc>
        <w:tc>
          <w:tcPr>
            <w:tcW w:w="0" w:type="auto"/>
            <w:hideMark/>
          </w:tcPr>
          <w:p w14:paraId="53B5F8A6"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Dashboard</w:t>
            </w:r>
          </w:p>
        </w:tc>
        <w:tc>
          <w:tcPr>
            <w:tcW w:w="0" w:type="auto"/>
            <w:hideMark/>
          </w:tcPr>
          <w:p w14:paraId="0710EA46"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TC06</w:t>
            </w:r>
          </w:p>
        </w:tc>
        <w:tc>
          <w:tcPr>
            <w:tcW w:w="0" w:type="auto"/>
            <w:hideMark/>
          </w:tcPr>
          <w:p w14:paraId="2EF83D7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Dashboard widgets load slowly</w:t>
            </w:r>
          </w:p>
        </w:tc>
        <w:tc>
          <w:tcPr>
            <w:tcW w:w="0" w:type="auto"/>
            <w:hideMark/>
          </w:tcPr>
          <w:p w14:paraId="045B0DB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Minor</w:t>
            </w:r>
          </w:p>
        </w:tc>
        <w:tc>
          <w:tcPr>
            <w:tcW w:w="0" w:type="auto"/>
            <w:hideMark/>
          </w:tcPr>
          <w:p w14:paraId="342A1F9D"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01017825" w14:textId="77777777" w:rsidTr="00D43321">
        <w:tc>
          <w:tcPr>
            <w:tcW w:w="0" w:type="auto"/>
            <w:hideMark/>
          </w:tcPr>
          <w:p w14:paraId="0D07D523"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BUG04</w:t>
            </w:r>
          </w:p>
        </w:tc>
        <w:tc>
          <w:tcPr>
            <w:tcW w:w="0" w:type="auto"/>
            <w:hideMark/>
          </w:tcPr>
          <w:p w14:paraId="00884F9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PIM</w:t>
            </w:r>
          </w:p>
        </w:tc>
        <w:tc>
          <w:tcPr>
            <w:tcW w:w="0" w:type="auto"/>
            <w:hideMark/>
          </w:tcPr>
          <w:p w14:paraId="086256AF"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TC09</w:t>
            </w:r>
          </w:p>
        </w:tc>
        <w:tc>
          <w:tcPr>
            <w:tcW w:w="0" w:type="auto"/>
            <w:hideMark/>
          </w:tcPr>
          <w:p w14:paraId="3FA4309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Employee save takes longer time</w:t>
            </w:r>
          </w:p>
        </w:tc>
        <w:tc>
          <w:tcPr>
            <w:tcW w:w="0" w:type="auto"/>
            <w:hideMark/>
          </w:tcPr>
          <w:p w14:paraId="18E92554"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Major</w:t>
            </w:r>
          </w:p>
        </w:tc>
        <w:tc>
          <w:tcPr>
            <w:tcW w:w="0" w:type="auto"/>
            <w:hideMark/>
          </w:tcPr>
          <w:p w14:paraId="4349CB1A"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4E5D6EAD" w14:textId="77777777" w:rsidTr="00D43321">
        <w:tc>
          <w:tcPr>
            <w:tcW w:w="0" w:type="auto"/>
            <w:hideMark/>
          </w:tcPr>
          <w:p w14:paraId="306AD2CC"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BUG05</w:t>
            </w:r>
          </w:p>
        </w:tc>
        <w:tc>
          <w:tcPr>
            <w:tcW w:w="0" w:type="auto"/>
            <w:hideMark/>
          </w:tcPr>
          <w:p w14:paraId="0D25AE2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PIM</w:t>
            </w:r>
          </w:p>
        </w:tc>
        <w:tc>
          <w:tcPr>
            <w:tcW w:w="0" w:type="auto"/>
            <w:hideMark/>
          </w:tcPr>
          <w:p w14:paraId="799715E6"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TC13</w:t>
            </w:r>
          </w:p>
        </w:tc>
        <w:tc>
          <w:tcPr>
            <w:tcW w:w="0" w:type="auto"/>
            <w:hideMark/>
          </w:tcPr>
          <w:p w14:paraId="34300730"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No confirmation message after delete</w:t>
            </w:r>
          </w:p>
        </w:tc>
        <w:tc>
          <w:tcPr>
            <w:tcW w:w="0" w:type="auto"/>
            <w:hideMark/>
          </w:tcPr>
          <w:p w14:paraId="31908A97"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Major</w:t>
            </w:r>
          </w:p>
        </w:tc>
        <w:tc>
          <w:tcPr>
            <w:tcW w:w="0" w:type="auto"/>
            <w:hideMark/>
          </w:tcPr>
          <w:p w14:paraId="112187A5"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3D7BEE55" w14:textId="77777777" w:rsidTr="00D43321">
        <w:tc>
          <w:tcPr>
            <w:tcW w:w="0" w:type="auto"/>
            <w:hideMark/>
          </w:tcPr>
          <w:p w14:paraId="716BC35A"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BUG06</w:t>
            </w:r>
          </w:p>
        </w:tc>
        <w:tc>
          <w:tcPr>
            <w:tcW w:w="0" w:type="auto"/>
            <w:hideMark/>
          </w:tcPr>
          <w:p w14:paraId="4E325219"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Leave</w:t>
            </w:r>
          </w:p>
        </w:tc>
        <w:tc>
          <w:tcPr>
            <w:tcW w:w="0" w:type="auto"/>
            <w:hideMark/>
          </w:tcPr>
          <w:p w14:paraId="7B847367"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TC16</w:t>
            </w:r>
          </w:p>
        </w:tc>
        <w:tc>
          <w:tcPr>
            <w:tcW w:w="0" w:type="auto"/>
            <w:hideMark/>
          </w:tcPr>
          <w:p w14:paraId="234C2CF5"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Past dates allowed in leave application</w:t>
            </w:r>
          </w:p>
        </w:tc>
        <w:tc>
          <w:tcPr>
            <w:tcW w:w="0" w:type="auto"/>
            <w:hideMark/>
          </w:tcPr>
          <w:p w14:paraId="3C657444"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Critical</w:t>
            </w:r>
          </w:p>
        </w:tc>
        <w:tc>
          <w:tcPr>
            <w:tcW w:w="0" w:type="auto"/>
            <w:hideMark/>
          </w:tcPr>
          <w:p w14:paraId="1B2A3690"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r w:rsidR="00D43321" w:rsidRPr="00D43321" w14:paraId="4CFE5E49" w14:textId="77777777" w:rsidTr="00D43321">
        <w:tc>
          <w:tcPr>
            <w:tcW w:w="0" w:type="auto"/>
            <w:hideMark/>
          </w:tcPr>
          <w:p w14:paraId="5672F94F"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BUG07</w:t>
            </w:r>
          </w:p>
        </w:tc>
        <w:tc>
          <w:tcPr>
            <w:tcW w:w="0" w:type="auto"/>
            <w:hideMark/>
          </w:tcPr>
          <w:p w14:paraId="13D34204"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Logout</w:t>
            </w:r>
          </w:p>
        </w:tc>
        <w:tc>
          <w:tcPr>
            <w:tcW w:w="0" w:type="auto"/>
            <w:hideMark/>
          </w:tcPr>
          <w:p w14:paraId="2A983FAA"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TC20</w:t>
            </w:r>
          </w:p>
        </w:tc>
        <w:tc>
          <w:tcPr>
            <w:tcW w:w="0" w:type="auto"/>
            <w:hideMark/>
          </w:tcPr>
          <w:p w14:paraId="2DCF16AE"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Back button allows dashboard access</w:t>
            </w:r>
          </w:p>
        </w:tc>
        <w:tc>
          <w:tcPr>
            <w:tcW w:w="0" w:type="auto"/>
            <w:hideMark/>
          </w:tcPr>
          <w:p w14:paraId="7CA5D458"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Critical</w:t>
            </w:r>
          </w:p>
        </w:tc>
        <w:tc>
          <w:tcPr>
            <w:tcW w:w="0" w:type="auto"/>
            <w:hideMark/>
          </w:tcPr>
          <w:p w14:paraId="00D02A96" w14:textId="77777777" w:rsidR="00D43321" w:rsidRPr="00D43321" w:rsidRDefault="00D43321" w:rsidP="00D43321">
            <w:pPr>
              <w:rPr>
                <w:rFonts w:ascii="Times New Roman" w:hAnsi="Times New Roman" w:cs="Times New Roman"/>
                <w:lang w:val="en-IN"/>
              </w:rPr>
            </w:pPr>
            <w:r w:rsidRPr="00D43321">
              <w:rPr>
                <w:rFonts w:ascii="Times New Roman" w:hAnsi="Times New Roman" w:cs="Times New Roman"/>
                <w:lang w:val="en-IN"/>
              </w:rPr>
              <w:t>Open</w:t>
            </w:r>
          </w:p>
        </w:tc>
      </w:tr>
    </w:tbl>
    <w:p w14:paraId="27E8EB67" w14:textId="77777777" w:rsidR="00D43321" w:rsidRPr="007D7C85" w:rsidRDefault="00D43321" w:rsidP="00D43321"/>
    <w:p w14:paraId="44CB141D" w14:textId="77777777" w:rsidR="00D43321" w:rsidRPr="00D43321" w:rsidRDefault="00D43321" w:rsidP="00D43321">
      <w:pPr>
        <w:rPr>
          <w:sz w:val="24"/>
          <w:szCs w:val="24"/>
          <w:lang w:val="en-IN"/>
        </w:rPr>
      </w:pPr>
      <w:r w:rsidRPr="00D43321">
        <w:rPr>
          <w:b/>
          <w:bCs/>
          <w:sz w:val="24"/>
          <w:szCs w:val="24"/>
          <w:lang w:val="en-IN"/>
        </w:rPr>
        <w:t>Total Defects:</w:t>
      </w:r>
      <w:r w:rsidRPr="00D43321">
        <w:rPr>
          <w:sz w:val="24"/>
          <w:szCs w:val="24"/>
          <w:lang w:val="en-IN"/>
        </w:rPr>
        <w:t xml:space="preserve"> 7</w:t>
      </w:r>
    </w:p>
    <w:p w14:paraId="3DCF80B8" w14:textId="77777777" w:rsidR="00D43321" w:rsidRPr="00D43321" w:rsidRDefault="00D43321" w:rsidP="00D43321">
      <w:pPr>
        <w:numPr>
          <w:ilvl w:val="0"/>
          <w:numId w:val="8"/>
        </w:numPr>
        <w:rPr>
          <w:sz w:val="24"/>
          <w:szCs w:val="24"/>
          <w:lang w:val="en-IN"/>
        </w:rPr>
      </w:pPr>
      <w:r w:rsidRPr="00D43321">
        <w:rPr>
          <w:sz w:val="24"/>
          <w:szCs w:val="24"/>
          <w:lang w:val="en-IN"/>
        </w:rPr>
        <w:t>Critical: 3</w:t>
      </w:r>
    </w:p>
    <w:p w14:paraId="5C89D7B4" w14:textId="77777777" w:rsidR="00D43321" w:rsidRPr="00D43321" w:rsidRDefault="00D43321" w:rsidP="00D43321">
      <w:pPr>
        <w:numPr>
          <w:ilvl w:val="0"/>
          <w:numId w:val="8"/>
        </w:numPr>
        <w:rPr>
          <w:sz w:val="24"/>
          <w:szCs w:val="24"/>
          <w:lang w:val="en-IN"/>
        </w:rPr>
      </w:pPr>
      <w:r w:rsidRPr="00D43321">
        <w:rPr>
          <w:sz w:val="24"/>
          <w:szCs w:val="24"/>
          <w:lang w:val="en-IN"/>
        </w:rPr>
        <w:t>Major: 3</w:t>
      </w:r>
    </w:p>
    <w:p w14:paraId="2F24EB75" w14:textId="77777777" w:rsidR="00D43321" w:rsidRPr="00D43321" w:rsidRDefault="00D43321" w:rsidP="00D43321">
      <w:pPr>
        <w:numPr>
          <w:ilvl w:val="0"/>
          <w:numId w:val="8"/>
        </w:numPr>
        <w:rPr>
          <w:sz w:val="24"/>
          <w:szCs w:val="24"/>
          <w:lang w:val="en-IN"/>
        </w:rPr>
      </w:pPr>
      <w:r w:rsidRPr="00D43321">
        <w:rPr>
          <w:sz w:val="24"/>
          <w:szCs w:val="24"/>
          <w:lang w:val="en-IN"/>
        </w:rPr>
        <w:lastRenderedPageBreak/>
        <w:t>Minor: 1</w:t>
      </w:r>
    </w:p>
    <w:p w14:paraId="54A0DCE9" w14:textId="77777777" w:rsidR="00477090" w:rsidRDefault="00477090"/>
    <w:p w14:paraId="5CA34664"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7. RTM – Requirements Traceability Matrix</w:t>
      </w:r>
    </w:p>
    <w:p w14:paraId="646CE49A" w14:textId="77777777" w:rsidR="00D43321" w:rsidRPr="00D43321" w:rsidRDefault="00D43321" w:rsidP="00D43321"/>
    <w:tbl>
      <w:tblPr>
        <w:tblStyle w:val="TableGridLight"/>
        <w:tblW w:w="0" w:type="auto"/>
        <w:tblLook w:val="04A0" w:firstRow="1" w:lastRow="0" w:firstColumn="1" w:lastColumn="0" w:noHBand="0" w:noVBand="1"/>
      </w:tblPr>
      <w:tblGrid>
        <w:gridCol w:w="1665"/>
        <w:gridCol w:w="3231"/>
        <w:gridCol w:w="1243"/>
        <w:gridCol w:w="1244"/>
        <w:gridCol w:w="1247"/>
      </w:tblGrid>
      <w:tr w:rsidR="00D43321" w:rsidRPr="00D43321" w14:paraId="7B46FDFD" w14:textId="77777777" w:rsidTr="00D43321">
        <w:tc>
          <w:tcPr>
            <w:tcW w:w="0" w:type="auto"/>
            <w:hideMark/>
          </w:tcPr>
          <w:p w14:paraId="74190640" w14:textId="77777777" w:rsidR="00D43321" w:rsidRPr="00D43321" w:rsidRDefault="00D43321" w:rsidP="00D43321">
            <w:pPr>
              <w:rPr>
                <w:lang w:val="en-IN"/>
              </w:rPr>
            </w:pPr>
            <w:r w:rsidRPr="00D43321">
              <w:rPr>
                <w:lang w:val="en-IN"/>
              </w:rPr>
              <w:t>Requirement ID</w:t>
            </w:r>
          </w:p>
        </w:tc>
        <w:tc>
          <w:tcPr>
            <w:tcW w:w="0" w:type="auto"/>
            <w:hideMark/>
          </w:tcPr>
          <w:p w14:paraId="7F11C79F" w14:textId="77777777" w:rsidR="00D43321" w:rsidRPr="00D43321" w:rsidRDefault="00D43321" w:rsidP="00D43321">
            <w:pPr>
              <w:rPr>
                <w:lang w:val="en-IN"/>
              </w:rPr>
            </w:pPr>
            <w:r w:rsidRPr="00D43321">
              <w:rPr>
                <w:lang w:val="en-IN"/>
              </w:rPr>
              <w:t>Requirement Description</w:t>
            </w:r>
          </w:p>
        </w:tc>
        <w:tc>
          <w:tcPr>
            <w:tcW w:w="0" w:type="auto"/>
            <w:hideMark/>
          </w:tcPr>
          <w:p w14:paraId="6824210F" w14:textId="77777777" w:rsidR="00D43321" w:rsidRPr="00D43321" w:rsidRDefault="00D43321" w:rsidP="00D43321">
            <w:pPr>
              <w:rPr>
                <w:lang w:val="en-IN"/>
              </w:rPr>
            </w:pPr>
            <w:r w:rsidRPr="00D43321">
              <w:rPr>
                <w:lang w:val="en-IN"/>
              </w:rPr>
              <w:t>Module</w:t>
            </w:r>
          </w:p>
        </w:tc>
        <w:tc>
          <w:tcPr>
            <w:tcW w:w="0" w:type="auto"/>
            <w:hideMark/>
          </w:tcPr>
          <w:p w14:paraId="4D1537DB" w14:textId="77777777" w:rsidR="00D43321" w:rsidRPr="00D43321" w:rsidRDefault="00D43321" w:rsidP="00D43321">
            <w:pPr>
              <w:rPr>
                <w:lang w:val="en-IN"/>
              </w:rPr>
            </w:pPr>
            <w:r w:rsidRPr="00D43321">
              <w:rPr>
                <w:lang w:val="en-IN"/>
              </w:rPr>
              <w:t>Scenario ID</w:t>
            </w:r>
          </w:p>
        </w:tc>
        <w:tc>
          <w:tcPr>
            <w:tcW w:w="0" w:type="auto"/>
            <w:hideMark/>
          </w:tcPr>
          <w:p w14:paraId="420CAC9E" w14:textId="77777777" w:rsidR="00D43321" w:rsidRPr="00D43321" w:rsidRDefault="00D43321" w:rsidP="00D43321">
            <w:pPr>
              <w:rPr>
                <w:lang w:val="en-IN"/>
              </w:rPr>
            </w:pPr>
            <w:r w:rsidRPr="00D43321">
              <w:rPr>
                <w:lang w:val="en-IN"/>
              </w:rPr>
              <w:t>Test Case ID</w:t>
            </w:r>
          </w:p>
        </w:tc>
      </w:tr>
      <w:tr w:rsidR="00D43321" w:rsidRPr="00D43321" w14:paraId="122726E5" w14:textId="77777777" w:rsidTr="00D43321">
        <w:tc>
          <w:tcPr>
            <w:tcW w:w="0" w:type="auto"/>
            <w:hideMark/>
          </w:tcPr>
          <w:p w14:paraId="6D8AD5E2" w14:textId="77777777" w:rsidR="00D43321" w:rsidRPr="00D43321" w:rsidRDefault="00D43321" w:rsidP="00D43321">
            <w:pPr>
              <w:rPr>
                <w:lang w:val="en-IN"/>
              </w:rPr>
            </w:pPr>
            <w:r w:rsidRPr="00D43321">
              <w:rPr>
                <w:lang w:val="en-IN"/>
              </w:rPr>
              <w:t>REQ01</w:t>
            </w:r>
          </w:p>
        </w:tc>
        <w:tc>
          <w:tcPr>
            <w:tcW w:w="0" w:type="auto"/>
            <w:hideMark/>
          </w:tcPr>
          <w:p w14:paraId="023C2C6D" w14:textId="77777777" w:rsidR="00D43321" w:rsidRPr="00D43321" w:rsidRDefault="00D43321" w:rsidP="00D43321">
            <w:pPr>
              <w:rPr>
                <w:lang w:val="en-IN"/>
              </w:rPr>
            </w:pPr>
            <w:r w:rsidRPr="00D43321">
              <w:rPr>
                <w:lang w:val="en-IN"/>
              </w:rPr>
              <w:t>System should allow valid login</w:t>
            </w:r>
          </w:p>
        </w:tc>
        <w:tc>
          <w:tcPr>
            <w:tcW w:w="0" w:type="auto"/>
            <w:hideMark/>
          </w:tcPr>
          <w:p w14:paraId="598105AC" w14:textId="77777777" w:rsidR="00D43321" w:rsidRPr="00D43321" w:rsidRDefault="00D43321" w:rsidP="00D43321">
            <w:pPr>
              <w:rPr>
                <w:lang w:val="en-IN"/>
              </w:rPr>
            </w:pPr>
            <w:r w:rsidRPr="00D43321">
              <w:rPr>
                <w:lang w:val="en-IN"/>
              </w:rPr>
              <w:t>Login</w:t>
            </w:r>
          </w:p>
        </w:tc>
        <w:tc>
          <w:tcPr>
            <w:tcW w:w="0" w:type="auto"/>
            <w:hideMark/>
          </w:tcPr>
          <w:p w14:paraId="45C37A8B" w14:textId="77777777" w:rsidR="00D43321" w:rsidRPr="00D43321" w:rsidRDefault="00D43321" w:rsidP="00D43321">
            <w:pPr>
              <w:rPr>
                <w:lang w:val="en-IN"/>
              </w:rPr>
            </w:pPr>
            <w:r w:rsidRPr="00D43321">
              <w:rPr>
                <w:lang w:val="en-IN"/>
              </w:rPr>
              <w:t>TS01</w:t>
            </w:r>
          </w:p>
        </w:tc>
        <w:tc>
          <w:tcPr>
            <w:tcW w:w="0" w:type="auto"/>
            <w:hideMark/>
          </w:tcPr>
          <w:p w14:paraId="7740F5EB" w14:textId="77777777" w:rsidR="00D43321" w:rsidRPr="00D43321" w:rsidRDefault="00D43321" w:rsidP="00D43321">
            <w:pPr>
              <w:rPr>
                <w:lang w:val="en-IN"/>
              </w:rPr>
            </w:pPr>
            <w:r w:rsidRPr="00D43321">
              <w:rPr>
                <w:lang w:val="en-IN"/>
              </w:rPr>
              <w:t>TC01</w:t>
            </w:r>
          </w:p>
        </w:tc>
      </w:tr>
      <w:tr w:rsidR="00D43321" w:rsidRPr="00D43321" w14:paraId="67B4197D" w14:textId="77777777" w:rsidTr="00D43321">
        <w:tc>
          <w:tcPr>
            <w:tcW w:w="0" w:type="auto"/>
            <w:hideMark/>
          </w:tcPr>
          <w:p w14:paraId="030BCFAD" w14:textId="77777777" w:rsidR="00D43321" w:rsidRPr="00D43321" w:rsidRDefault="00D43321" w:rsidP="00D43321">
            <w:pPr>
              <w:rPr>
                <w:lang w:val="en-IN"/>
              </w:rPr>
            </w:pPr>
            <w:r w:rsidRPr="00D43321">
              <w:rPr>
                <w:lang w:val="en-IN"/>
              </w:rPr>
              <w:t>REQ02</w:t>
            </w:r>
          </w:p>
        </w:tc>
        <w:tc>
          <w:tcPr>
            <w:tcW w:w="0" w:type="auto"/>
            <w:hideMark/>
          </w:tcPr>
          <w:p w14:paraId="772AC0F7" w14:textId="77777777" w:rsidR="00D43321" w:rsidRPr="00D43321" w:rsidRDefault="00D43321" w:rsidP="00D43321">
            <w:pPr>
              <w:rPr>
                <w:lang w:val="en-IN"/>
              </w:rPr>
            </w:pPr>
            <w:r w:rsidRPr="00D43321">
              <w:rPr>
                <w:lang w:val="en-IN"/>
              </w:rPr>
              <w:t>System should reject invalid login</w:t>
            </w:r>
          </w:p>
        </w:tc>
        <w:tc>
          <w:tcPr>
            <w:tcW w:w="0" w:type="auto"/>
            <w:hideMark/>
          </w:tcPr>
          <w:p w14:paraId="3E39A883" w14:textId="77777777" w:rsidR="00D43321" w:rsidRPr="00D43321" w:rsidRDefault="00D43321" w:rsidP="00D43321">
            <w:pPr>
              <w:rPr>
                <w:lang w:val="en-IN"/>
              </w:rPr>
            </w:pPr>
            <w:r w:rsidRPr="00D43321">
              <w:rPr>
                <w:lang w:val="en-IN"/>
              </w:rPr>
              <w:t>Login</w:t>
            </w:r>
          </w:p>
        </w:tc>
        <w:tc>
          <w:tcPr>
            <w:tcW w:w="0" w:type="auto"/>
            <w:hideMark/>
          </w:tcPr>
          <w:p w14:paraId="45027FD5" w14:textId="77777777" w:rsidR="00D43321" w:rsidRPr="00D43321" w:rsidRDefault="00D43321" w:rsidP="00D43321">
            <w:pPr>
              <w:rPr>
                <w:lang w:val="en-IN"/>
              </w:rPr>
            </w:pPr>
            <w:r w:rsidRPr="00D43321">
              <w:rPr>
                <w:lang w:val="en-IN"/>
              </w:rPr>
              <w:t>TS01</w:t>
            </w:r>
          </w:p>
        </w:tc>
        <w:tc>
          <w:tcPr>
            <w:tcW w:w="0" w:type="auto"/>
            <w:hideMark/>
          </w:tcPr>
          <w:p w14:paraId="0BEEEAD8" w14:textId="77777777" w:rsidR="00D43321" w:rsidRPr="00D43321" w:rsidRDefault="00D43321" w:rsidP="00D43321">
            <w:pPr>
              <w:rPr>
                <w:lang w:val="en-IN"/>
              </w:rPr>
            </w:pPr>
            <w:r w:rsidRPr="00D43321">
              <w:rPr>
                <w:lang w:val="en-IN"/>
              </w:rPr>
              <w:t>TC02</w:t>
            </w:r>
          </w:p>
        </w:tc>
      </w:tr>
      <w:tr w:rsidR="00D43321" w:rsidRPr="00D43321" w14:paraId="23C822BE" w14:textId="77777777" w:rsidTr="00D43321">
        <w:tc>
          <w:tcPr>
            <w:tcW w:w="0" w:type="auto"/>
            <w:hideMark/>
          </w:tcPr>
          <w:p w14:paraId="0342B305" w14:textId="77777777" w:rsidR="00D43321" w:rsidRPr="00D43321" w:rsidRDefault="00D43321" w:rsidP="00D43321">
            <w:pPr>
              <w:rPr>
                <w:lang w:val="en-IN"/>
              </w:rPr>
            </w:pPr>
            <w:r w:rsidRPr="00D43321">
              <w:rPr>
                <w:lang w:val="en-IN"/>
              </w:rPr>
              <w:t>REQ03</w:t>
            </w:r>
          </w:p>
        </w:tc>
        <w:tc>
          <w:tcPr>
            <w:tcW w:w="0" w:type="auto"/>
            <w:hideMark/>
          </w:tcPr>
          <w:p w14:paraId="30DA7BCB" w14:textId="77777777" w:rsidR="00D43321" w:rsidRPr="00D43321" w:rsidRDefault="00D43321" w:rsidP="00D43321">
            <w:pPr>
              <w:rPr>
                <w:lang w:val="en-IN"/>
              </w:rPr>
            </w:pPr>
            <w:r w:rsidRPr="00D43321">
              <w:rPr>
                <w:lang w:val="en-IN"/>
              </w:rPr>
              <w:t>Mandatory field validation</w:t>
            </w:r>
          </w:p>
        </w:tc>
        <w:tc>
          <w:tcPr>
            <w:tcW w:w="0" w:type="auto"/>
            <w:hideMark/>
          </w:tcPr>
          <w:p w14:paraId="48CBDE55" w14:textId="77777777" w:rsidR="00D43321" w:rsidRPr="00D43321" w:rsidRDefault="00D43321" w:rsidP="00D43321">
            <w:pPr>
              <w:rPr>
                <w:lang w:val="en-IN"/>
              </w:rPr>
            </w:pPr>
            <w:r w:rsidRPr="00D43321">
              <w:rPr>
                <w:lang w:val="en-IN"/>
              </w:rPr>
              <w:t>Login</w:t>
            </w:r>
          </w:p>
        </w:tc>
        <w:tc>
          <w:tcPr>
            <w:tcW w:w="0" w:type="auto"/>
            <w:hideMark/>
          </w:tcPr>
          <w:p w14:paraId="501D4D93" w14:textId="77777777" w:rsidR="00D43321" w:rsidRPr="00D43321" w:rsidRDefault="00D43321" w:rsidP="00D43321">
            <w:pPr>
              <w:rPr>
                <w:lang w:val="en-IN"/>
              </w:rPr>
            </w:pPr>
            <w:r w:rsidRPr="00D43321">
              <w:rPr>
                <w:lang w:val="en-IN"/>
              </w:rPr>
              <w:t>TS01</w:t>
            </w:r>
          </w:p>
        </w:tc>
        <w:tc>
          <w:tcPr>
            <w:tcW w:w="0" w:type="auto"/>
            <w:hideMark/>
          </w:tcPr>
          <w:p w14:paraId="0F35F36C" w14:textId="77777777" w:rsidR="00D43321" w:rsidRPr="00D43321" w:rsidRDefault="00D43321" w:rsidP="00D43321">
            <w:pPr>
              <w:rPr>
                <w:lang w:val="en-IN"/>
              </w:rPr>
            </w:pPr>
            <w:r w:rsidRPr="00D43321">
              <w:rPr>
                <w:lang w:val="en-IN"/>
              </w:rPr>
              <w:t>TC03</w:t>
            </w:r>
          </w:p>
        </w:tc>
      </w:tr>
      <w:tr w:rsidR="00D43321" w:rsidRPr="00D43321" w14:paraId="49472CA7" w14:textId="77777777" w:rsidTr="00D43321">
        <w:tc>
          <w:tcPr>
            <w:tcW w:w="0" w:type="auto"/>
            <w:hideMark/>
          </w:tcPr>
          <w:p w14:paraId="4FE9A8D1" w14:textId="77777777" w:rsidR="00D43321" w:rsidRPr="00D43321" w:rsidRDefault="00D43321" w:rsidP="00D43321">
            <w:pPr>
              <w:rPr>
                <w:lang w:val="en-IN"/>
              </w:rPr>
            </w:pPr>
            <w:r w:rsidRPr="00D43321">
              <w:rPr>
                <w:lang w:val="en-IN"/>
              </w:rPr>
              <w:t>REQ04</w:t>
            </w:r>
          </w:p>
        </w:tc>
        <w:tc>
          <w:tcPr>
            <w:tcW w:w="0" w:type="auto"/>
            <w:hideMark/>
          </w:tcPr>
          <w:p w14:paraId="51FE32F1" w14:textId="77777777" w:rsidR="00D43321" w:rsidRPr="00D43321" w:rsidRDefault="00D43321" w:rsidP="00D43321">
            <w:pPr>
              <w:rPr>
                <w:lang w:val="en-IN"/>
              </w:rPr>
            </w:pPr>
            <w:r w:rsidRPr="00D43321">
              <w:rPr>
                <w:lang w:val="en-IN"/>
              </w:rPr>
              <w:t>Password should be masked</w:t>
            </w:r>
          </w:p>
        </w:tc>
        <w:tc>
          <w:tcPr>
            <w:tcW w:w="0" w:type="auto"/>
            <w:hideMark/>
          </w:tcPr>
          <w:p w14:paraId="1FF5194D" w14:textId="77777777" w:rsidR="00D43321" w:rsidRPr="00D43321" w:rsidRDefault="00D43321" w:rsidP="00D43321">
            <w:pPr>
              <w:rPr>
                <w:lang w:val="en-IN"/>
              </w:rPr>
            </w:pPr>
            <w:r w:rsidRPr="00D43321">
              <w:rPr>
                <w:lang w:val="en-IN"/>
              </w:rPr>
              <w:t>Login</w:t>
            </w:r>
          </w:p>
        </w:tc>
        <w:tc>
          <w:tcPr>
            <w:tcW w:w="0" w:type="auto"/>
            <w:hideMark/>
          </w:tcPr>
          <w:p w14:paraId="18D858F8" w14:textId="77777777" w:rsidR="00D43321" w:rsidRPr="00D43321" w:rsidRDefault="00D43321" w:rsidP="00D43321">
            <w:pPr>
              <w:rPr>
                <w:lang w:val="en-IN"/>
              </w:rPr>
            </w:pPr>
            <w:r w:rsidRPr="00D43321">
              <w:rPr>
                <w:lang w:val="en-IN"/>
              </w:rPr>
              <w:t>TS01</w:t>
            </w:r>
          </w:p>
        </w:tc>
        <w:tc>
          <w:tcPr>
            <w:tcW w:w="0" w:type="auto"/>
            <w:hideMark/>
          </w:tcPr>
          <w:p w14:paraId="3ED9EC33" w14:textId="77777777" w:rsidR="00D43321" w:rsidRPr="00D43321" w:rsidRDefault="00D43321" w:rsidP="00D43321">
            <w:pPr>
              <w:rPr>
                <w:lang w:val="en-IN"/>
              </w:rPr>
            </w:pPr>
            <w:r w:rsidRPr="00D43321">
              <w:rPr>
                <w:lang w:val="en-IN"/>
              </w:rPr>
              <w:t>TC04</w:t>
            </w:r>
          </w:p>
        </w:tc>
      </w:tr>
      <w:tr w:rsidR="00D43321" w:rsidRPr="00D43321" w14:paraId="75A73774" w14:textId="77777777" w:rsidTr="00D43321">
        <w:tc>
          <w:tcPr>
            <w:tcW w:w="0" w:type="auto"/>
            <w:hideMark/>
          </w:tcPr>
          <w:p w14:paraId="4A88F17D" w14:textId="77777777" w:rsidR="00D43321" w:rsidRPr="00D43321" w:rsidRDefault="00D43321" w:rsidP="00D43321">
            <w:pPr>
              <w:rPr>
                <w:lang w:val="en-IN"/>
              </w:rPr>
            </w:pPr>
            <w:r w:rsidRPr="00D43321">
              <w:rPr>
                <w:lang w:val="en-IN"/>
              </w:rPr>
              <w:t>REQ05</w:t>
            </w:r>
          </w:p>
        </w:tc>
        <w:tc>
          <w:tcPr>
            <w:tcW w:w="0" w:type="auto"/>
            <w:hideMark/>
          </w:tcPr>
          <w:p w14:paraId="02A514B1" w14:textId="77777777" w:rsidR="00D43321" w:rsidRPr="00D43321" w:rsidRDefault="00D43321" w:rsidP="00D43321">
            <w:pPr>
              <w:rPr>
                <w:lang w:val="en-IN"/>
              </w:rPr>
            </w:pPr>
            <w:r w:rsidRPr="00D43321">
              <w:rPr>
                <w:lang w:val="en-IN"/>
              </w:rPr>
              <w:t>Dashboard should load after login</w:t>
            </w:r>
          </w:p>
        </w:tc>
        <w:tc>
          <w:tcPr>
            <w:tcW w:w="0" w:type="auto"/>
            <w:hideMark/>
          </w:tcPr>
          <w:p w14:paraId="12177A55" w14:textId="77777777" w:rsidR="00D43321" w:rsidRPr="00D43321" w:rsidRDefault="00D43321" w:rsidP="00D43321">
            <w:pPr>
              <w:rPr>
                <w:lang w:val="en-IN"/>
              </w:rPr>
            </w:pPr>
            <w:r w:rsidRPr="00D43321">
              <w:rPr>
                <w:lang w:val="en-IN"/>
              </w:rPr>
              <w:t>Dashboard</w:t>
            </w:r>
          </w:p>
        </w:tc>
        <w:tc>
          <w:tcPr>
            <w:tcW w:w="0" w:type="auto"/>
            <w:hideMark/>
          </w:tcPr>
          <w:p w14:paraId="29BCD2EB" w14:textId="77777777" w:rsidR="00D43321" w:rsidRPr="00D43321" w:rsidRDefault="00D43321" w:rsidP="00D43321">
            <w:pPr>
              <w:rPr>
                <w:lang w:val="en-IN"/>
              </w:rPr>
            </w:pPr>
            <w:r w:rsidRPr="00D43321">
              <w:rPr>
                <w:lang w:val="en-IN"/>
              </w:rPr>
              <w:t>TS02</w:t>
            </w:r>
          </w:p>
        </w:tc>
        <w:tc>
          <w:tcPr>
            <w:tcW w:w="0" w:type="auto"/>
            <w:hideMark/>
          </w:tcPr>
          <w:p w14:paraId="4BF44927" w14:textId="77777777" w:rsidR="00D43321" w:rsidRPr="00D43321" w:rsidRDefault="00D43321" w:rsidP="00D43321">
            <w:pPr>
              <w:rPr>
                <w:lang w:val="en-IN"/>
              </w:rPr>
            </w:pPr>
            <w:r w:rsidRPr="00D43321">
              <w:rPr>
                <w:lang w:val="en-IN"/>
              </w:rPr>
              <w:t>TC06</w:t>
            </w:r>
          </w:p>
        </w:tc>
      </w:tr>
      <w:tr w:rsidR="00D43321" w:rsidRPr="00D43321" w14:paraId="145F885F" w14:textId="77777777" w:rsidTr="00D43321">
        <w:tc>
          <w:tcPr>
            <w:tcW w:w="0" w:type="auto"/>
            <w:hideMark/>
          </w:tcPr>
          <w:p w14:paraId="2B0758A0" w14:textId="77777777" w:rsidR="00D43321" w:rsidRPr="00D43321" w:rsidRDefault="00D43321" w:rsidP="00D43321">
            <w:pPr>
              <w:rPr>
                <w:lang w:val="en-IN"/>
              </w:rPr>
            </w:pPr>
            <w:r w:rsidRPr="00D43321">
              <w:rPr>
                <w:lang w:val="en-IN"/>
              </w:rPr>
              <w:t>REQ06</w:t>
            </w:r>
          </w:p>
        </w:tc>
        <w:tc>
          <w:tcPr>
            <w:tcW w:w="0" w:type="auto"/>
            <w:hideMark/>
          </w:tcPr>
          <w:p w14:paraId="53DFB2CA" w14:textId="77777777" w:rsidR="00D43321" w:rsidRPr="00D43321" w:rsidRDefault="00D43321" w:rsidP="00D43321">
            <w:pPr>
              <w:rPr>
                <w:lang w:val="en-IN"/>
              </w:rPr>
            </w:pPr>
            <w:r w:rsidRPr="00D43321">
              <w:rPr>
                <w:lang w:val="en-IN"/>
              </w:rPr>
              <w:t>User should access PIM module</w:t>
            </w:r>
          </w:p>
        </w:tc>
        <w:tc>
          <w:tcPr>
            <w:tcW w:w="0" w:type="auto"/>
            <w:hideMark/>
          </w:tcPr>
          <w:p w14:paraId="47DABFDB" w14:textId="77777777" w:rsidR="00D43321" w:rsidRPr="00D43321" w:rsidRDefault="00D43321" w:rsidP="00D43321">
            <w:pPr>
              <w:rPr>
                <w:lang w:val="en-IN"/>
              </w:rPr>
            </w:pPr>
            <w:r w:rsidRPr="00D43321">
              <w:rPr>
                <w:lang w:val="en-IN"/>
              </w:rPr>
              <w:t>PIM</w:t>
            </w:r>
          </w:p>
        </w:tc>
        <w:tc>
          <w:tcPr>
            <w:tcW w:w="0" w:type="auto"/>
            <w:hideMark/>
          </w:tcPr>
          <w:p w14:paraId="2DFF118C" w14:textId="77777777" w:rsidR="00D43321" w:rsidRPr="00D43321" w:rsidRDefault="00D43321" w:rsidP="00D43321">
            <w:pPr>
              <w:rPr>
                <w:lang w:val="en-IN"/>
              </w:rPr>
            </w:pPr>
            <w:r w:rsidRPr="00D43321">
              <w:rPr>
                <w:lang w:val="en-IN"/>
              </w:rPr>
              <w:t>TS03</w:t>
            </w:r>
          </w:p>
        </w:tc>
        <w:tc>
          <w:tcPr>
            <w:tcW w:w="0" w:type="auto"/>
            <w:hideMark/>
          </w:tcPr>
          <w:p w14:paraId="2D50EB4C" w14:textId="77777777" w:rsidR="00D43321" w:rsidRPr="00D43321" w:rsidRDefault="00D43321" w:rsidP="00D43321">
            <w:pPr>
              <w:rPr>
                <w:lang w:val="en-IN"/>
              </w:rPr>
            </w:pPr>
            <w:r w:rsidRPr="00D43321">
              <w:rPr>
                <w:lang w:val="en-IN"/>
              </w:rPr>
              <w:t>TC08</w:t>
            </w:r>
          </w:p>
        </w:tc>
      </w:tr>
      <w:tr w:rsidR="00D43321" w:rsidRPr="00D43321" w14:paraId="6A4C9614" w14:textId="77777777" w:rsidTr="00D43321">
        <w:tc>
          <w:tcPr>
            <w:tcW w:w="0" w:type="auto"/>
            <w:hideMark/>
          </w:tcPr>
          <w:p w14:paraId="2FFF5C1C" w14:textId="77777777" w:rsidR="00D43321" w:rsidRPr="00D43321" w:rsidRDefault="00D43321" w:rsidP="00D43321">
            <w:pPr>
              <w:rPr>
                <w:lang w:val="en-IN"/>
              </w:rPr>
            </w:pPr>
            <w:r w:rsidRPr="00D43321">
              <w:rPr>
                <w:lang w:val="en-IN"/>
              </w:rPr>
              <w:t>REQ07</w:t>
            </w:r>
          </w:p>
        </w:tc>
        <w:tc>
          <w:tcPr>
            <w:tcW w:w="0" w:type="auto"/>
            <w:hideMark/>
          </w:tcPr>
          <w:p w14:paraId="727D6F77" w14:textId="77777777" w:rsidR="00D43321" w:rsidRPr="00D43321" w:rsidRDefault="00D43321" w:rsidP="00D43321">
            <w:pPr>
              <w:rPr>
                <w:lang w:val="en-IN"/>
              </w:rPr>
            </w:pPr>
            <w:r w:rsidRPr="00D43321">
              <w:rPr>
                <w:lang w:val="en-IN"/>
              </w:rPr>
              <w:t>System should add new employee</w:t>
            </w:r>
          </w:p>
        </w:tc>
        <w:tc>
          <w:tcPr>
            <w:tcW w:w="0" w:type="auto"/>
            <w:hideMark/>
          </w:tcPr>
          <w:p w14:paraId="512A2B81" w14:textId="77777777" w:rsidR="00D43321" w:rsidRPr="00D43321" w:rsidRDefault="00D43321" w:rsidP="00D43321">
            <w:pPr>
              <w:rPr>
                <w:lang w:val="en-IN"/>
              </w:rPr>
            </w:pPr>
            <w:r w:rsidRPr="00D43321">
              <w:rPr>
                <w:lang w:val="en-IN"/>
              </w:rPr>
              <w:t>PIM</w:t>
            </w:r>
          </w:p>
        </w:tc>
        <w:tc>
          <w:tcPr>
            <w:tcW w:w="0" w:type="auto"/>
            <w:hideMark/>
          </w:tcPr>
          <w:p w14:paraId="59D3D6B1" w14:textId="77777777" w:rsidR="00D43321" w:rsidRPr="00D43321" w:rsidRDefault="00D43321" w:rsidP="00D43321">
            <w:pPr>
              <w:rPr>
                <w:lang w:val="en-IN"/>
              </w:rPr>
            </w:pPr>
            <w:r w:rsidRPr="00D43321">
              <w:rPr>
                <w:lang w:val="en-IN"/>
              </w:rPr>
              <w:t>TS03</w:t>
            </w:r>
          </w:p>
        </w:tc>
        <w:tc>
          <w:tcPr>
            <w:tcW w:w="0" w:type="auto"/>
            <w:hideMark/>
          </w:tcPr>
          <w:p w14:paraId="2EE0348B" w14:textId="77777777" w:rsidR="00D43321" w:rsidRPr="00D43321" w:rsidRDefault="00D43321" w:rsidP="00D43321">
            <w:pPr>
              <w:rPr>
                <w:lang w:val="en-IN"/>
              </w:rPr>
            </w:pPr>
            <w:r w:rsidRPr="00D43321">
              <w:rPr>
                <w:lang w:val="en-IN"/>
              </w:rPr>
              <w:t>TC09</w:t>
            </w:r>
          </w:p>
        </w:tc>
      </w:tr>
      <w:tr w:rsidR="00D43321" w:rsidRPr="00D43321" w14:paraId="5CEEBA5E" w14:textId="77777777" w:rsidTr="00D43321">
        <w:tc>
          <w:tcPr>
            <w:tcW w:w="0" w:type="auto"/>
            <w:hideMark/>
          </w:tcPr>
          <w:p w14:paraId="17267873" w14:textId="77777777" w:rsidR="00D43321" w:rsidRPr="00D43321" w:rsidRDefault="00D43321" w:rsidP="00D43321">
            <w:pPr>
              <w:rPr>
                <w:lang w:val="en-IN"/>
              </w:rPr>
            </w:pPr>
            <w:r w:rsidRPr="00D43321">
              <w:rPr>
                <w:lang w:val="en-IN"/>
              </w:rPr>
              <w:t>REQ08</w:t>
            </w:r>
          </w:p>
        </w:tc>
        <w:tc>
          <w:tcPr>
            <w:tcW w:w="0" w:type="auto"/>
            <w:hideMark/>
          </w:tcPr>
          <w:p w14:paraId="39E79EEE" w14:textId="77777777" w:rsidR="00D43321" w:rsidRPr="00D43321" w:rsidRDefault="00D43321" w:rsidP="00D43321">
            <w:pPr>
              <w:rPr>
                <w:lang w:val="en-IN"/>
              </w:rPr>
            </w:pPr>
            <w:r w:rsidRPr="00D43321">
              <w:rPr>
                <w:lang w:val="en-IN"/>
              </w:rPr>
              <w:t>Leave application should work</w:t>
            </w:r>
          </w:p>
        </w:tc>
        <w:tc>
          <w:tcPr>
            <w:tcW w:w="0" w:type="auto"/>
            <w:hideMark/>
          </w:tcPr>
          <w:p w14:paraId="05C8F16C" w14:textId="77777777" w:rsidR="00D43321" w:rsidRPr="00D43321" w:rsidRDefault="00D43321" w:rsidP="00D43321">
            <w:pPr>
              <w:rPr>
                <w:lang w:val="en-IN"/>
              </w:rPr>
            </w:pPr>
            <w:r w:rsidRPr="00D43321">
              <w:rPr>
                <w:lang w:val="en-IN"/>
              </w:rPr>
              <w:t>Leave</w:t>
            </w:r>
          </w:p>
        </w:tc>
        <w:tc>
          <w:tcPr>
            <w:tcW w:w="0" w:type="auto"/>
            <w:hideMark/>
          </w:tcPr>
          <w:p w14:paraId="08E2715D" w14:textId="77777777" w:rsidR="00D43321" w:rsidRPr="00D43321" w:rsidRDefault="00D43321" w:rsidP="00D43321">
            <w:pPr>
              <w:rPr>
                <w:lang w:val="en-IN"/>
              </w:rPr>
            </w:pPr>
            <w:r w:rsidRPr="00D43321">
              <w:rPr>
                <w:lang w:val="en-IN"/>
              </w:rPr>
              <w:t>TS04</w:t>
            </w:r>
          </w:p>
        </w:tc>
        <w:tc>
          <w:tcPr>
            <w:tcW w:w="0" w:type="auto"/>
            <w:hideMark/>
          </w:tcPr>
          <w:p w14:paraId="7223A7F1" w14:textId="77777777" w:rsidR="00D43321" w:rsidRPr="00D43321" w:rsidRDefault="00D43321" w:rsidP="00D43321">
            <w:pPr>
              <w:rPr>
                <w:lang w:val="en-IN"/>
              </w:rPr>
            </w:pPr>
            <w:r w:rsidRPr="00D43321">
              <w:rPr>
                <w:lang w:val="en-IN"/>
              </w:rPr>
              <w:t>TC15</w:t>
            </w:r>
          </w:p>
        </w:tc>
      </w:tr>
      <w:tr w:rsidR="00D43321" w:rsidRPr="00D43321" w14:paraId="41A3023C" w14:textId="77777777" w:rsidTr="00D43321">
        <w:tc>
          <w:tcPr>
            <w:tcW w:w="0" w:type="auto"/>
            <w:hideMark/>
          </w:tcPr>
          <w:p w14:paraId="4D707EB1" w14:textId="77777777" w:rsidR="00D43321" w:rsidRPr="00D43321" w:rsidRDefault="00D43321" w:rsidP="00D43321">
            <w:pPr>
              <w:rPr>
                <w:lang w:val="en-IN"/>
              </w:rPr>
            </w:pPr>
            <w:r w:rsidRPr="00D43321">
              <w:rPr>
                <w:lang w:val="en-IN"/>
              </w:rPr>
              <w:t>REQ09</w:t>
            </w:r>
          </w:p>
        </w:tc>
        <w:tc>
          <w:tcPr>
            <w:tcW w:w="0" w:type="auto"/>
            <w:hideMark/>
          </w:tcPr>
          <w:p w14:paraId="6FB91E45" w14:textId="77777777" w:rsidR="00D43321" w:rsidRPr="00D43321" w:rsidRDefault="00D43321" w:rsidP="00D43321">
            <w:pPr>
              <w:rPr>
                <w:lang w:val="en-IN"/>
              </w:rPr>
            </w:pPr>
            <w:r w:rsidRPr="00D43321">
              <w:rPr>
                <w:lang w:val="en-IN"/>
              </w:rPr>
              <w:t>Past leave dates should be restricted</w:t>
            </w:r>
          </w:p>
        </w:tc>
        <w:tc>
          <w:tcPr>
            <w:tcW w:w="0" w:type="auto"/>
            <w:hideMark/>
          </w:tcPr>
          <w:p w14:paraId="2BCB3255" w14:textId="77777777" w:rsidR="00D43321" w:rsidRPr="00D43321" w:rsidRDefault="00D43321" w:rsidP="00D43321">
            <w:pPr>
              <w:rPr>
                <w:lang w:val="en-IN"/>
              </w:rPr>
            </w:pPr>
            <w:r w:rsidRPr="00D43321">
              <w:rPr>
                <w:lang w:val="en-IN"/>
              </w:rPr>
              <w:t>Leave</w:t>
            </w:r>
          </w:p>
        </w:tc>
        <w:tc>
          <w:tcPr>
            <w:tcW w:w="0" w:type="auto"/>
            <w:hideMark/>
          </w:tcPr>
          <w:p w14:paraId="2D56A4B2" w14:textId="77777777" w:rsidR="00D43321" w:rsidRPr="00D43321" w:rsidRDefault="00D43321" w:rsidP="00D43321">
            <w:pPr>
              <w:rPr>
                <w:lang w:val="en-IN"/>
              </w:rPr>
            </w:pPr>
            <w:r w:rsidRPr="00D43321">
              <w:rPr>
                <w:lang w:val="en-IN"/>
              </w:rPr>
              <w:t>TS04</w:t>
            </w:r>
          </w:p>
        </w:tc>
        <w:tc>
          <w:tcPr>
            <w:tcW w:w="0" w:type="auto"/>
            <w:hideMark/>
          </w:tcPr>
          <w:p w14:paraId="6FF914E2" w14:textId="77777777" w:rsidR="00D43321" w:rsidRPr="00D43321" w:rsidRDefault="00D43321" w:rsidP="00D43321">
            <w:pPr>
              <w:rPr>
                <w:lang w:val="en-IN"/>
              </w:rPr>
            </w:pPr>
            <w:r w:rsidRPr="00D43321">
              <w:rPr>
                <w:lang w:val="en-IN"/>
              </w:rPr>
              <w:t>TC16</w:t>
            </w:r>
          </w:p>
        </w:tc>
      </w:tr>
      <w:tr w:rsidR="00D43321" w:rsidRPr="00D43321" w14:paraId="1CDBC2AA" w14:textId="77777777" w:rsidTr="00D43321">
        <w:tc>
          <w:tcPr>
            <w:tcW w:w="0" w:type="auto"/>
            <w:hideMark/>
          </w:tcPr>
          <w:p w14:paraId="25999370" w14:textId="77777777" w:rsidR="00D43321" w:rsidRPr="00D43321" w:rsidRDefault="00D43321" w:rsidP="00D43321">
            <w:pPr>
              <w:rPr>
                <w:lang w:val="en-IN"/>
              </w:rPr>
            </w:pPr>
            <w:r w:rsidRPr="00D43321">
              <w:rPr>
                <w:lang w:val="en-IN"/>
              </w:rPr>
              <w:t>REQ10</w:t>
            </w:r>
          </w:p>
        </w:tc>
        <w:tc>
          <w:tcPr>
            <w:tcW w:w="0" w:type="auto"/>
            <w:hideMark/>
          </w:tcPr>
          <w:p w14:paraId="0FB9E8C9" w14:textId="77777777" w:rsidR="00D43321" w:rsidRPr="00D43321" w:rsidRDefault="00D43321" w:rsidP="00D43321">
            <w:pPr>
              <w:rPr>
                <w:lang w:val="en-IN"/>
              </w:rPr>
            </w:pPr>
            <w:r w:rsidRPr="00D43321">
              <w:rPr>
                <w:lang w:val="en-IN"/>
              </w:rPr>
              <w:t>User should logout successfully</w:t>
            </w:r>
          </w:p>
        </w:tc>
        <w:tc>
          <w:tcPr>
            <w:tcW w:w="0" w:type="auto"/>
            <w:hideMark/>
          </w:tcPr>
          <w:p w14:paraId="6A242A3A" w14:textId="77777777" w:rsidR="00D43321" w:rsidRPr="00D43321" w:rsidRDefault="00D43321" w:rsidP="00D43321">
            <w:pPr>
              <w:rPr>
                <w:lang w:val="en-IN"/>
              </w:rPr>
            </w:pPr>
            <w:r w:rsidRPr="00D43321">
              <w:rPr>
                <w:lang w:val="en-IN"/>
              </w:rPr>
              <w:t>Logout</w:t>
            </w:r>
          </w:p>
        </w:tc>
        <w:tc>
          <w:tcPr>
            <w:tcW w:w="0" w:type="auto"/>
            <w:hideMark/>
          </w:tcPr>
          <w:p w14:paraId="0874F0A7" w14:textId="77777777" w:rsidR="00D43321" w:rsidRPr="00D43321" w:rsidRDefault="00D43321" w:rsidP="00D43321">
            <w:pPr>
              <w:rPr>
                <w:lang w:val="en-IN"/>
              </w:rPr>
            </w:pPr>
            <w:r w:rsidRPr="00D43321">
              <w:rPr>
                <w:lang w:val="en-IN"/>
              </w:rPr>
              <w:t>TS05</w:t>
            </w:r>
          </w:p>
        </w:tc>
        <w:tc>
          <w:tcPr>
            <w:tcW w:w="0" w:type="auto"/>
            <w:hideMark/>
          </w:tcPr>
          <w:p w14:paraId="0940FAA2" w14:textId="77777777" w:rsidR="00D43321" w:rsidRPr="00D43321" w:rsidRDefault="00D43321" w:rsidP="00D43321">
            <w:pPr>
              <w:rPr>
                <w:lang w:val="en-IN"/>
              </w:rPr>
            </w:pPr>
            <w:r w:rsidRPr="00D43321">
              <w:rPr>
                <w:lang w:val="en-IN"/>
              </w:rPr>
              <w:t>TC19</w:t>
            </w:r>
          </w:p>
        </w:tc>
      </w:tr>
    </w:tbl>
    <w:p w14:paraId="622A12A5" w14:textId="77777777" w:rsidR="00477090" w:rsidRPr="00D43321" w:rsidRDefault="00477090" w:rsidP="00D43321"/>
    <w:p w14:paraId="031A22CE" w14:textId="77777777" w:rsidR="00477090" w:rsidRPr="00D43321" w:rsidRDefault="00477090" w:rsidP="00D43321">
      <w:pPr>
        <w:rPr>
          <w:color w:val="000000" w:themeColor="text1"/>
          <w:sz w:val="28"/>
          <w:szCs w:val="28"/>
        </w:rPr>
      </w:pPr>
    </w:p>
    <w:p w14:paraId="1CB5EAAA" w14:textId="77777777" w:rsidR="00477090" w:rsidRDefault="00477090">
      <w:pPr>
        <w:pStyle w:val="Heading2"/>
        <w:rPr>
          <w:rFonts w:ascii="Times New Roman" w:hAnsi="Times New Roman" w:cs="Times New Roman"/>
          <w:color w:val="000000" w:themeColor="text1"/>
          <w:sz w:val="28"/>
          <w:szCs w:val="28"/>
        </w:rPr>
      </w:pPr>
    </w:p>
    <w:p w14:paraId="09F84D96" w14:textId="77777777" w:rsidR="00477090" w:rsidRDefault="00477090">
      <w:pPr>
        <w:pStyle w:val="Heading2"/>
        <w:rPr>
          <w:rFonts w:ascii="Times New Roman" w:hAnsi="Times New Roman" w:cs="Times New Roman"/>
          <w:color w:val="000000" w:themeColor="text1"/>
          <w:sz w:val="28"/>
          <w:szCs w:val="28"/>
        </w:rPr>
      </w:pPr>
    </w:p>
    <w:p w14:paraId="15C52519"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8. Observations</w:t>
      </w:r>
    </w:p>
    <w:p w14:paraId="6A18B639" w14:textId="77777777" w:rsidR="00D43321" w:rsidRPr="00D43321" w:rsidRDefault="00D43321" w:rsidP="00D43321"/>
    <w:p w14:paraId="57215111" w14:textId="77777777" w:rsidR="00D43321" w:rsidRPr="00D43321" w:rsidRDefault="00D43321" w:rsidP="00D43321">
      <w:pPr>
        <w:rPr>
          <w:lang w:val="en-IN"/>
        </w:rPr>
      </w:pPr>
      <w:r w:rsidRPr="00D43321">
        <w:rPr>
          <w:lang w:val="en-IN"/>
        </w:rPr>
        <w:t>Login validation messages are not user-friendly.</w:t>
      </w:r>
    </w:p>
    <w:p w14:paraId="342FEBE4" w14:textId="77777777" w:rsidR="00D43321" w:rsidRPr="00D43321" w:rsidRDefault="00D43321" w:rsidP="00D43321">
      <w:pPr>
        <w:rPr>
          <w:lang w:val="en-IN"/>
        </w:rPr>
      </w:pPr>
      <w:r w:rsidRPr="00D43321">
        <w:rPr>
          <w:lang w:val="en-IN"/>
        </w:rPr>
        <w:t>Dashboard performance is slow on first load.</w:t>
      </w:r>
    </w:p>
    <w:p w14:paraId="2D796731" w14:textId="77777777" w:rsidR="00D43321" w:rsidRPr="00D43321" w:rsidRDefault="00D43321" w:rsidP="00D43321">
      <w:pPr>
        <w:rPr>
          <w:lang w:val="en-IN"/>
        </w:rPr>
      </w:pPr>
      <w:r w:rsidRPr="00D43321">
        <w:rPr>
          <w:lang w:val="en-IN"/>
        </w:rPr>
        <w:lastRenderedPageBreak/>
        <w:t>PIM module lacks confirmation messages for critical actions.</w:t>
      </w:r>
    </w:p>
    <w:p w14:paraId="257882B7" w14:textId="77777777" w:rsidR="00D43321" w:rsidRPr="00D43321" w:rsidRDefault="00D43321" w:rsidP="00D43321">
      <w:pPr>
        <w:rPr>
          <w:lang w:val="en-IN"/>
        </w:rPr>
      </w:pPr>
      <w:r w:rsidRPr="00D43321">
        <w:rPr>
          <w:lang w:val="en-IN"/>
        </w:rPr>
        <w:t>Leave module allows invalid date selection.</w:t>
      </w:r>
    </w:p>
    <w:p w14:paraId="1B3B7E00" w14:textId="77777777" w:rsidR="00D43321" w:rsidRPr="00D43321" w:rsidRDefault="00D43321" w:rsidP="00D43321">
      <w:pPr>
        <w:rPr>
          <w:lang w:val="en-IN"/>
        </w:rPr>
      </w:pPr>
      <w:r w:rsidRPr="00D43321">
        <w:rPr>
          <w:lang w:val="en-IN"/>
        </w:rPr>
        <w:t>Session handling after logout needs improvement.</w:t>
      </w:r>
    </w:p>
    <w:p w14:paraId="545D7F78" w14:textId="77777777" w:rsidR="00D43321" w:rsidRPr="00D43321" w:rsidRDefault="00D43321" w:rsidP="00D43321">
      <w:pPr>
        <w:rPr>
          <w:lang w:val="en-IN"/>
        </w:rPr>
      </w:pPr>
      <w:r w:rsidRPr="00D43321">
        <w:rPr>
          <w:lang w:val="en-IN"/>
        </w:rPr>
        <w:t xml:space="preserve">These issues affect </w:t>
      </w:r>
      <w:r w:rsidRPr="00D43321">
        <w:rPr>
          <w:b/>
          <w:bCs/>
          <w:lang w:val="en-IN"/>
        </w:rPr>
        <w:t>usability, security, and user experience</w:t>
      </w:r>
      <w:r w:rsidRPr="00D43321">
        <w:rPr>
          <w:lang w:val="en-IN"/>
        </w:rPr>
        <w:t>.</w:t>
      </w:r>
    </w:p>
    <w:p w14:paraId="356CE960" w14:textId="77777777" w:rsidR="00477090" w:rsidRDefault="00477090">
      <w:pPr>
        <w:pStyle w:val="Heading2"/>
        <w:rPr>
          <w:rFonts w:ascii="Times New Roman" w:hAnsi="Times New Roman" w:cs="Times New Roman"/>
          <w:color w:val="000000" w:themeColor="text1"/>
          <w:sz w:val="28"/>
          <w:szCs w:val="28"/>
        </w:rPr>
      </w:pPr>
    </w:p>
    <w:p w14:paraId="2E41DEF1" w14:textId="77777777" w:rsidR="00477090" w:rsidRDefault="00477090">
      <w:pPr>
        <w:pStyle w:val="Heading2"/>
        <w:rPr>
          <w:rFonts w:ascii="Times New Roman" w:hAnsi="Times New Roman" w:cs="Times New Roman"/>
          <w:color w:val="000000" w:themeColor="text1"/>
          <w:sz w:val="28"/>
          <w:szCs w:val="28"/>
        </w:rPr>
      </w:pPr>
    </w:p>
    <w:p w14:paraId="30129FF0" w14:textId="77777777" w:rsidR="00477090" w:rsidRDefault="00477090">
      <w:pPr>
        <w:pStyle w:val="Heading2"/>
        <w:rPr>
          <w:rFonts w:ascii="Times New Roman" w:hAnsi="Times New Roman" w:cs="Times New Roman"/>
          <w:color w:val="000000" w:themeColor="text1"/>
          <w:sz w:val="28"/>
          <w:szCs w:val="28"/>
        </w:rPr>
      </w:pPr>
    </w:p>
    <w:p w14:paraId="558E929A" w14:textId="77777777" w:rsidR="00477090" w:rsidRDefault="00477090">
      <w:pPr>
        <w:pStyle w:val="Heading2"/>
        <w:rPr>
          <w:rFonts w:ascii="Times New Roman" w:hAnsi="Times New Roman" w:cs="Times New Roman"/>
          <w:color w:val="000000" w:themeColor="text1"/>
          <w:sz w:val="28"/>
          <w:szCs w:val="28"/>
        </w:rPr>
      </w:pPr>
    </w:p>
    <w:p w14:paraId="599B04AC" w14:textId="77777777" w:rsidR="00477090" w:rsidRDefault="00477090">
      <w:pPr>
        <w:pStyle w:val="Heading2"/>
        <w:rPr>
          <w:rFonts w:ascii="Times New Roman" w:hAnsi="Times New Roman" w:cs="Times New Roman"/>
          <w:color w:val="000000" w:themeColor="text1"/>
          <w:sz w:val="28"/>
          <w:szCs w:val="28"/>
        </w:rPr>
      </w:pPr>
    </w:p>
    <w:p w14:paraId="2B0F1573"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9.Test Summary Report</w:t>
      </w:r>
    </w:p>
    <w:p w14:paraId="7CB6A3E2" w14:textId="77777777" w:rsidR="00477090" w:rsidRDefault="00477090"/>
    <w:p w14:paraId="71C0A038" w14:textId="77777777" w:rsidR="00D43321" w:rsidRPr="00D43321" w:rsidRDefault="00D43321" w:rsidP="00D43321">
      <w:pPr>
        <w:rPr>
          <w:lang w:val="en-IN"/>
        </w:rPr>
      </w:pPr>
      <w:r w:rsidRPr="00D43321">
        <w:rPr>
          <w:lang w:val="en-IN"/>
        </w:rPr>
        <w:t>Testing Duration: 4 Days</w:t>
      </w:r>
      <w:r w:rsidRPr="00D43321">
        <w:rPr>
          <w:lang w:val="en-IN"/>
        </w:rPr>
        <w:br/>
        <w:t>Total Test Cases Executed: 20</w:t>
      </w:r>
    </w:p>
    <w:tbl>
      <w:tblPr>
        <w:tblStyle w:val="PlainTable1"/>
        <w:tblW w:w="3758" w:type="dxa"/>
        <w:tblLook w:val="04A0" w:firstRow="1" w:lastRow="0" w:firstColumn="1" w:lastColumn="0" w:noHBand="0" w:noVBand="1"/>
      </w:tblPr>
      <w:tblGrid>
        <w:gridCol w:w="2087"/>
        <w:gridCol w:w="1671"/>
      </w:tblGrid>
      <w:tr w:rsidR="00D43321" w:rsidRPr="00D43321" w14:paraId="76D114EE" w14:textId="77777777" w:rsidTr="00D43321">
        <w:trPr>
          <w:cnfStyle w:val="100000000000" w:firstRow="1" w:lastRow="0" w:firstColumn="0" w:lastColumn="0" w:oddVBand="0" w:evenVBand="0" w:oddHBand="0"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05CF6A53" w14:textId="77777777" w:rsidR="00D43321" w:rsidRPr="00D43321" w:rsidRDefault="00D43321" w:rsidP="00D43321">
            <w:pPr>
              <w:rPr>
                <w:b w:val="0"/>
                <w:bCs w:val="0"/>
                <w:lang w:val="en-IN"/>
              </w:rPr>
            </w:pPr>
            <w:r w:rsidRPr="00D43321">
              <w:rPr>
                <w:b w:val="0"/>
                <w:bCs w:val="0"/>
                <w:lang w:val="en-IN"/>
              </w:rPr>
              <w:t>Status</w:t>
            </w:r>
          </w:p>
        </w:tc>
        <w:tc>
          <w:tcPr>
            <w:tcW w:w="0" w:type="auto"/>
            <w:hideMark/>
          </w:tcPr>
          <w:p w14:paraId="012EADE0" w14:textId="77777777" w:rsidR="00D43321" w:rsidRPr="00D43321" w:rsidRDefault="00D43321" w:rsidP="00D43321">
            <w:pPr>
              <w:cnfStyle w:val="100000000000" w:firstRow="1" w:lastRow="0" w:firstColumn="0" w:lastColumn="0" w:oddVBand="0" w:evenVBand="0" w:oddHBand="0" w:evenHBand="0" w:firstRowFirstColumn="0" w:firstRowLastColumn="0" w:lastRowFirstColumn="0" w:lastRowLastColumn="0"/>
              <w:rPr>
                <w:b w:val="0"/>
                <w:bCs w:val="0"/>
                <w:lang w:val="en-IN"/>
              </w:rPr>
            </w:pPr>
            <w:r w:rsidRPr="00D43321">
              <w:rPr>
                <w:b w:val="0"/>
                <w:bCs w:val="0"/>
                <w:lang w:val="en-IN"/>
              </w:rPr>
              <w:t>Count</w:t>
            </w:r>
          </w:p>
        </w:tc>
      </w:tr>
      <w:tr w:rsidR="00D43321" w:rsidRPr="00D43321" w14:paraId="538764AF" w14:textId="77777777" w:rsidTr="00D43321">
        <w:trPr>
          <w:cnfStyle w:val="000000100000" w:firstRow="0" w:lastRow="0" w:firstColumn="0" w:lastColumn="0" w:oddVBand="0" w:evenVBand="0" w:oddHBand="1" w:evenHBand="0" w:firstRowFirstColumn="0" w:firstRowLastColumn="0" w:lastRowFirstColumn="0" w:lastRowLastColumn="0"/>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4E1CF542" w14:textId="77777777" w:rsidR="00D43321" w:rsidRPr="00D43321" w:rsidRDefault="00D43321" w:rsidP="00D43321">
            <w:pPr>
              <w:rPr>
                <w:b w:val="0"/>
                <w:bCs w:val="0"/>
                <w:lang w:val="en-IN"/>
              </w:rPr>
            </w:pPr>
            <w:r w:rsidRPr="00D43321">
              <w:rPr>
                <w:b w:val="0"/>
                <w:bCs w:val="0"/>
                <w:lang w:val="en-IN"/>
              </w:rPr>
              <w:t>Passed</w:t>
            </w:r>
          </w:p>
        </w:tc>
        <w:tc>
          <w:tcPr>
            <w:tcW w:w="0" w:type="auto"/>
            <w:hideMark/>
          </w:tcPr>
          <w:p w14:paraId="47F9C1AA" w14:textId="77777777" w:rsidR="00D43321" w:rsidRPr="00D43321" w:rsidRDefault="00D43321" w:rsidP="00D43321">
            <w:pPr>
              <w:cnfStyle w:val="000000100000" w:firstRow="0" w:lastRow="0" w:firstColumn="0" w:lastColumn="0" w:oddVBand="0" w:evenVBand="0" w:oddHBand="1" w:evenHBand="0" w:firstRowFirstColumn="0" w:firstRowLastColumn="0" w:lastRowFirstColumn="0" w:lastRowLastColumn="0"/>
              <w:rPr>
                <w:lang w:val="en-IN"/>
              </w:rPr>
            </w:pPr>
            <w:r w:rsidRPr="00D43321">
              <w:rPr>
                <w:lang w:val="en-IN"/>
              </w:rPr>
              <w:t>13</w:t>
            </w:r>
          </w:p>
        </w:tc>
      </w:tr>
      <w:tr w:rsidR="00D43321" w:rsidRPr="00D43321" w14:paraId="357F2659" w14:textId="77777777" w:rsidTr="00D43321">
        <w:trPr>
          <w:trHeight w:val="480"/>
        </w:trPr>
        <w:tc>
          <w:tcPr>
            <w:cnfStyle w:val="001000000000" w:firstRow="0" w:lastRow="0" w:firstColumn="1" w:lastColumn="0" w:oddVBand="0" w:evenVBand="0" w:oddHBand="0" w:evenHBand="0" w:firstRowFirstColumn="0" w:firstRowLastColumn="0" w:lastRowFirstColumn="0" w:lastRowLastColumn="0"/>
            <w:tcW w:w="0" w:type="auto"/>
            <w:hideMark/>
          </w:tcPr>
          <w:p w14:paraId="0C2E63D2" w14:textId="77777777" w:rsidR="00D43321" w:rsidRPr="00D43321" w:rsidRDefault="00D43321" w:rsidP="00D43321">
            <w:pPr>
              <w:rPr>
                <w:b w:val="0"/>
                <w:bCs w:val="0"/>
                <w:lang w:val="en-IN"/>
              </w:rPr>
            </w:pPr>
            <w:r w:rsidRPr="00D43321">
              <w:rPr>
                <w:b w:val="0"/>
                <w:bCs w:val="0"/>
                <w:lang w:val="en-IN"/>
              </w:rPr>
              <w:t>Failed</w:t>
            </w:r>
          </w:p>
        </w:tc>
        <w:tc>
          <w:tcPr>
            <w:tcW w:w="0" w:type="auto"/>
            <w:hideMark/>
          </w:tcPr>
          <w:p w14:paraId="6AB82563" w14:textId="77777777" w:rsidR="00D43321" w:rsidRPr="00D43321" w:rsidRDefault="00D43321" w:rsidP="00D43321">
            <w:pPr>
              <w:cnfStyle w:val="000000000000" w:firstRow="0" w:lastRow="0" w:firstColumn="0" w:lastColumn="0" w:oddVBand="0" w:evenVBand="0" w:oddHBand="0" w:evenHBand="0" w:firstRowFirstColumn="0" w:firstRowLastColumn="0" w:lastRowFirstColumn="0" w:lastRowLastColumn="0"/>
              <w:rPr>
                <w:lang w:val="en-IN"/>
              </w:rPr>
            </w:pPr>
            <w:r w:rsidRPr="00D43321">
              <w:rPr>
                <w:lang w:val="en-IN"/>
              </w:rPr>
              <w:t>7</w:t>
            </w:r>
          </w:p>
        </w:tc>
      </w:tr>
      <w:tr w:rsidR="00D43321" w:rsidRPr="00D43321" w14:paraId="5922FEA1" w14:textId="77777777" w:rsidTr="00D43321">
        <w:trPr>
          <w:cnfStyle w:val="000000100000" w:firstRow="0" w:lastRow="0" w:firstColumn="0" w:lastColumn="0" w:oddVBand="0" w:evenVBand="0" w:oddHBand="1" w:evenHBand="0" w:firstRowFirstColumn="0" w:firstRowLastColumn="0" w:lastRowFirstColumn="0" w:lastRowLastColumn="0"/>
          <w:trHeight w:val="492"/>
        </w:trPr>
        <w:tc>
          <w:tcPr>
            <w:cnfStyle w:val="001000000000" w:firstRow="0" w:lastRow="0" w:firstColumn="1" w:lastColumn="0" w:oddVBand="0" w:evenVBand="0" w:oddHBand="0" w:evenHBand="0" w:firstRowFirstColumn="0" w:firstRowLastColumn="0" w:lastRowFirstColumn="0" w:lastRowLastColumn="0"/>
            <w:tcW w:w="0" w:type="auto"/>
            <w:hideMark/>
          </w:tcPr>
          <w:p w14:paraId="69EF06EF" w14:textId="77777777" w:rsidR="00D43321" w:rsidRPr="00D43321" w:rsidRDefault="00D43321" w:rsidP="00D43321">
            <w:pPr>
              <w:rPr>
                <w:b w:val="0"/>
                <w:bCs w:val="0"/>
                <w:lang w:val="en-IN"/>
              </w:rPr>
            </w:pPr>
            <w:r w:rsidRPr="00D43321">
              <w:rPr>
                <w:b w:val="0"/>
                <w:bCs w:val="0"/>
                <w:lang w:val="en-IN"/>
              </w:rPr>
              <w:t>Blocked</w:t>
            </w:r>
          </w:p>
        </w:tc>
        <w:tc>
          <w:tcPr>
            <w:tcW w:w="0" w:type="auto"/>
            <w:hideMark/>
          </w:tcPr>
          <w:p w14:paraId="11EA0087" w14:textId="77777777" w:rsidR="00D43321" w:rsidRPr="00D43321" w:rsidRDefault="00D43321" w:rsidP="00D43321">
            <w:pPr>
              <w:cnfStyle w:val="000000100000" w:firstRow="0" w:lastRow="0" w:firstColumn="0" w:lastColumn="0" w:oddVBand="0" w:evenVBand="0" w:oddHBand="1" w:evenHBand="0" w:firstRowFirstColumn="0" w:firstRowLastColumn="0" w:lastRowFirstColumn="0" w:lastRowLastColumn="0"/>
              <w:rPr>
                <w:lang w:val="en-IN"/>
              </w:rPr>
            </w:pPr>
            <w:r w:rsidRPr="00D43321">
              <w:rPr>
                <w:lang w:val="en-IN"/>
              </w:rPr>
              <w:t>0</w:t>
            </w:r>
          </w:p>
        </w:tc>
      </w:tr>
    </w:tbl>
    <w:p w14:paraId="2E8F3A2F" w14:textId="77777777" w:rsidR="00D43321" w:rsidRPr="00D43321" w:rsidRDefault="00D43321" w:rsidP="00D43321">
      <w:pPr>
        <w:rPr>
          <w:lang w:val="en-IN"/>
        </w:rPr>
      </w:pPr>
      <w:r w:rsidRPr="00D43321">
        <w:rPr>
          <w:lang w:val="en-IN"/>
        </w:rPr>
        <w:t>Pass Percentage: 65%</w:t>
      </w:r>
    </w:p>
    <w:p w14:paraId="47B7F2CB" w14:textId="77777777" w:rsidR="00D43321" w:rsidRPr="00D43321" w:rsidRDefault="00D43321" w:rsidP="00D43321">
      <w:pPr>
        <w:rPr>
          <w:lang w:val="en-IN"/>
        </w:rPr>
      </w:pPr>
      <w:r w:rsidRPr="00D43321">
        <w:rPr>
          <w:lang w:val="en-IN"/>
        </w:rPr>
        <w:t>Summary</w:t>
      </w:r>
    </w:p>
    <w:p w14:paraId="76EA27CA" w14:textId="77777777" w:rsidR="00D43321" w:rsidRPr="00D43321" w:rsidRDefault="00D43321" w:rsidP="00D43321">
      <w:pPr>
        <w:rPr>
          <w:rFonts w:ascii="Times New Roman" w:hAnsi="Times New Roman" w:cs="Times New Roman"/>
          <w:sz w:val="24"/>
          <w:szCs w:val="24"/>
          <w:lang w:val="en-IN"/>
        </w:rPr>
      </w:pPr>
      <w:r w:rsidRPr="00D43321">
        <w:rPr>
          <w:rFonts w:ascii="Times New Roman" w:hAnsi="Times New Roman" w:cs="Times New Roman"/>
          <w:sz w:val="24"/>
          <w:szCs w:val="24"/>
          <w:lang w:val="en-IN"/>
        </w:rPr>
        <w:t xml:space="preserve">The </w:t>
      </w:r>
      <w:proofErr w:type="spellStart"/>
      <w:r w:rsidRPr="00D43321">
        <w:rPr>
          <w:rFonts w:ascii="Times New Roman" w:hAnsi="Times New Roman" w:cs="Times New Roman"/>
          <w:sz w:val="24"/>
          <w:szCs w:val="24"/>
          <w:lang w:val="en-IN"/>
        </w:rPr>
        <w:t>OrangeHRM</w:t>
      </w:r>
      <w:proofErr w:type="spellEnd"/>
      <w:r w:rsidRPr="00D43321">
        <w:rPr>
          <w:rFonts w:ascii="Times New Roman" w:hAnsi="Times New Roman" w:cs="Times New Roman"/>
          <w:sz w:val="24"/>
          <w:szCs w:val="24"/>
          <w:lang w:val="en-IN"/>
        </w:rPr>
        <w:t xml:space="preserve"> Demo Application was tested across core HR functionalities. While basic features are working as expected, multiple critical and major defects were identified in validation, performance, and session handling.</w:t>
      </w:r>
    </w:p>
    <w:p w14:paraId="10056C9E" w14:textId="3764A3F5" w:rsidR="00D43321" w:rsidRPr="00D43321" w:rsidRDefault="00D43321" w:rsidP="00D43321">
      <w:pPr>
        <w:rPr>
          <w:rFonts w:ascii="Times New Roman" w:hAnsi="Times New Roman" w:cs="Times New Roman"/>
          <w:sz w:val="24"/>
          <w:szCs w:val="24"/>
          <w:lang w:val="en-IN"/>
        </w:rPr>
      </w:pPr>
      <w:r w:rsidRPr="00D43321">
        <w:rPr>
          <w:rFonts w:ascii="Times New Roman" w:hAnsi="Times New Roman" w:cs="Times New Roman"/>
          <w:sz w:val="24"/>
          <w:szCs w:val="24"/>
        </w:rPr>
        <w:t>Overall Stability: Medium</w:t>
      </w:r>
      <w:r w:rsidRPr="00D43321">
        <w:rPr>
          <w:rFonts w:ascii="Times New Roman" w:hAnsi="Times New Roman" w:cs="Times New Roman"/>
          <w:sz w:val="24"/>
          <w:szCs w:val="24"/>
        </w:rPr>
        <w:br/>
        <w:t>Readiness for Deployment: Moderate (after fixes)</w:t>
      </w:r>
    </w:p>
    <w:p w14:paraId="47060A64" w14:textId="07D0F971" w:rsidR="00D43321" w:rsidRPr="00D43321" w:rsidRDefault="00D43321" w:rsidP="00D43321">
      <w:pPr>
        <w:rPr>
          <w:rFonts w:ascii="Times New Roman" w:hAnsi="Times New Roman" w:cs="Times New Roman"/>
          <w:lang w:val="en-IN"/>
        </w:rPr>
      </w:pPr>
    </w:p>
    <w:p w14:paraId="0867A0FA" w14:textId="77777777" w:rsidR="00477090" w:rsidRDefault="00000000">
      <w:pPr>
        <w:pStyle w:val="Heading2"/>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10. Conclusion</w:t>
      </w:r>
    </w:p>
    <w:p w14:paraId="0A97401C" w14:textId="77777777" w:rsidR="00477090" w:rsidRPr="00D43321" w:rsidRDefault="00477090">
      <w:pPr>
        <w:rPr>
          <w:sz w:val="24"/>
          <w:szCs w:val="24"/>
        </w:rPr>
      </w:pPr>
    </w:p>
    <w:bookmarkEnd w:id="0"/>
    <w:p w14:paraId="00665345" w14:textId="77777777" w:rsidR="00D43321" w:rsidRPr="00D43321" w:rsidRDefault="00D43321" w:rsidP="00D43321">
      <w:pPr>
        <w:rPr>
          <w:rFonts w:ascii="Times New Roman" w:hAnsi="Times New Roman" w:cs="Times New Roman"/>
          <w:sz w:val="24"/>
          <w:szCs w:val="24"/>
          <w:lang w:val="en-IN"/>
        </w:rPr>
      </w:pPr>
      <w:r w:rsidRPr="00D43321">
        <w:rPr>
          <w:rFonts w:ascii="Times New Roman" w:hAnsi="Times New Roman" w:cs="Times New Roman"/>
          <w:sz w:val="24"/>
          <w:szCs w:val="24"/>
          <w:lang w:val="en-IN"/>
        </w:rPr>
        <w:lastRenderedPageBreak/>
        <w:t xml:space="preserve">The </w:t>
      </w:r>
      <w:proofErr w:type="spellStart"/>
      <w:r w:rsidRPr="00D43321">
        <w:rPr>
          <w:rFonts w:ascii="Times New Roman" w:hAnsi="Times New Roman" w:cs="Times New Roman"/>
          <w:sz w:val="24"/>
          <w:szCs w:val="24"/>
          <w:lang w:val="en-IN"/>
        </w:rPr>
        <w:t>OrangeHRM</w:t>
      </w:r>
      <w:proofErr w:type="spellEnd"/>
      <w:r w:rsidRPr="00D43321">
        <w:rPr>
          <w:rFonts w:ascii="Times New Roman" w:hAnsi="Times New Roman" w:cs="Times New Roman"/>
          <w:sz w:val="24"/>
          <w:szCs w:val="24"/>
          <w:lang w:val="en-IN"/>
        </w:rPr>
        <w:t xml:space="preserve"> Demo Application provides essential HR functionalities such as employee management and leave handling. However, several validation gaps, performance delays, and security-related issues were identified during manual testing.</w:t>
      </w:r>
    </w:p>
    <w:p w14:paraId="709534D6" w14:textId="77777777" w:rsidR="00D43321" w:rsidRPr="00D43321" w:rsidRDefault="00D43321" w:rsidP="00D43321">
      <w:pPr>
        <w:rPr>
          <w:rFonts w:ascii="Times New Roman" w:hAnsi="Times New Roman" w:cs="Times New Roman"/>
          <w:sz w:val="24"/>
          <w:szCs w:val="24"/>
          <w:lang w:val="en-IN"/>
        </w:rPr>
      </w:pPr>
      <w:r w:rsidRPr="00D43321">
        <w:rPr>
          <w:rFonts w:ascii="Times New Roman" w:hAnsi="Times New Roman" w:cs="Times New Roman"/>
          <w:sz w:val="24"/>
          <w:szCs w:val="24"/>
          <w:lang w:val="en-IN"/>
        </w:rPr>
        <w:t>Before production usage, all critical and major defects must be resolved, followed by regression testing. With necessary improvements, the system can become stable and reliable for organizational use.</w:t>
      </w:r>
    </w:p>
    <w:p w14:paraId="678328DE" w14:textId="68BBE46B" w:rsidR="00477090" w:rsidRDefault="00477090">
      <w:pPr>
        <w:rPr>
          <w:rFonts w:ascii="Times New Roman" w:hAnsi="Times New Roman" w:cs="Times New Roman"/>
          <w:sz w:val="24"/>
          <w:szCs w:val="24"/>
        </w:rPr>
      </w:pPr>
    </w:p>
    <w:sectPr w:rsidR="0047709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49F2E6" w14:textId="77777777" w:rsidR="008F06CA" w:rsidRDefault="008F06CA">
      <w:pPr>
        <w:spacing w:line="240" w:lineRule="auto"/>
      </w:pPr>
      <w:r>
        <w:separator/>
      </w:r>
    </w:p>
  </w:endnote>
  <w:endnote w:type="continuationSeparator" w:id="0">
    <w:p w14:paraId="0CA39101" w14:textId="77777777" w:rsidR="008F06CA" w:rsidRDefault="008F06CA">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default"/>
    <w:sig w:usb0="00000000"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E488C93" w14:textId="77777777" w:rsidR="008F06CA" w:rsidRDefault="008F06CA">
      <w:pPr>
        <w:spacing w:after="0"/>
      </w:pPr>
      <w:r>
        <w:separator/>
      </w:r>
    </w:p>
  </w:footnote>
  <w:footnote w:type="continuationSeparator" w:id="0">
    <w:p w14:paraId="6C18609C" w14:textId="77777777" w:rsidR="008F06CA" w:rsidRDefault="008F06CA">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abstractNum w:abstractNumId="6" w15:restartNumberingAfterBreak="0">
    <w:nsid w:val="0BAB5BAB"/>
    <w:multiLevelType w:val="multilevel"/>
    <w:tmpl w:val="FD381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687F56"/>
    <w:multiLevelType w:val="hybridMultilevel"/>
    <w:tmpl w:val="C39E07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4BC91FE9"/>
    <w:multiLevelType w:val="hybridMultilevel"/>
    <w:tmpl w:val="CAB4D4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3C02199"/>
    <w:multiLevelType w:val="multilevel"/>
    <w:tmpl w:val="6A3AB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2A0CC7"/>
    <w:multiLevelType w:val="multilevel"/>
    <w:tmpl w:val="B6C40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B9C458A"/>
    <w:multiLevelType w:val="hybridMultilevel"/>
    <w:tmpl w:val="761C760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7402542E"/>
    <w:multiLevelType w:val="hybridMultilevel"/>
    <w:tmpl w:val="4936FD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421573B"/>
    <w:multiLevelType w:val="hybridMultilevel"/>
    <w:tmpl w:val="57920A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A206CEF"/>
    <w:multiLevelType w:val="hybridMultilevel"/>
    <w:tmpl w:val="98208F9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5584495">
    <w:abstractNumId w:val="5"/>
  </w:num>
  <w:num w:numId="2" w16cid:durableId="1944456614">
    <w:abstractNumId w:val="3"/>
  </w:num>
  <w:num w:numId="3" w16cid:durableId="741103672">
    <w:abstractNumId w:val="2"/>
  </w:num>
  <w:num w:numId="4" w16cid:durableId="1730111975">
    <w:abstractNumId w:val="4"/>
  </w:num>
  <w:num w:numId="5" w16cid:durableId="351495971">
    <w:abstractNumId w:val="1"/>
  </w:num>
  <w:num w:numId="6" w16cid:durableId="845558786">
    <w:abstractNumId w:val="0"/>
  </w:num>
  <w:num w:numId="7" w16cid:durableId="1342589615">
    <w:abstractNumId w:val="10"/>
  </w:num>
  <w:num w:numId="8" w16cid:durableId="1080179302">
    <w:abstractNumId w:val="9"/>
  </w:num>
  <w:num w:numId="9" w16cid:durableId="757408569">
    <w:abstractNumId w:val="12"/>
  </w:num>
  <w:num w:numId="10" w16cid:durableId="1369602372">
    <w:abstractNumId w:val="14"/>
  </w:num>
  <w:num w:numId="11" w16cid:durableId="600185134">
    <w:abstractNumId w:val="6"/>
  </w:num>
  <w:num w:numId="12" w16cid:durableId="1980064008">
    <w:abstractNumId w:val="8"/>
  </w:num>
  <w:num w:numId="13" w16cid:durableId="956639158">
    <w:abstractNumId w:val="7"/>
  </w:num>
  <w:num w:numId="14" w16cid:durableId="574166340">
    <w:abstractNumId w:val="13"/>
  </w:num>
  <w:num w:numId="15" w16cid:durableId="16281960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3144"/>
    <w:rsid w:val="00034616"/>
    <w:rsid w:val="0006063C"/>
    <w:rsid w:val="000A1217"/>
    <w:rsid w:val="0015074B"/>
    <w:rsid w:val="00194BB8"/>
    <w:rsid w:val="0029639D"/>
    <w:rsid w:val="002E0971"/>
    <w:rsid w:val="00326F90"/>
    <w:rsid w:val="00360289"/>
    <w:rsid w:val="00385D9D"/>
    <w:rsid w:val="003C2E22"/>
    <w:rsid w:val="00401AEB"/>
    <w:rsid w:val="00477090"/>
    <w:rsid w:val="004C00C6"/>
    <w:rsid w:val="0053019A"/>
    <w:rsid w:val="005A047D"/>
    <w:rsid w:val="005F629A"/>
    <w:rsid w:val="0067602D"/>
    <w:rsid w:val="00736684"/>
    <w:rsid w:val="00796FEB"/>
    <w:rsid w:val="007D0D46"/>
    <w:rsid w:val="007D7C85"/>
    <w:rsid w:val="008A27B4"/>
    <w:rsid w:val="008F06CA"/>
    <w:rsid w:val="009225CF"/>
    <w:rsid w:val="00A27600"/>
    <w:rsid w:val="00AA1D74"/>
    <w:rsid w:val="00AA1D8D"/>
    <w:rsid w:val="00AC32D2"/>
    <w:rsid w:val="00B034DB"/>
    <w:rsid w:val="00B47730"/>
    <w:rsid w:val="00BA0568"/>
    <w:rsid w:val="00CB0664"/>
    <w:rsid w:val="00CE23AC"/>
    <w:rsid w:val="00D43321"/>
    <w:rsid w:val="00DA70EB"/>
    <w:rsid w:val="00E845CD"/>
    <w:rsid w:val="00EB5230"/>
    <w:rsid w:val="00F50F9F"/>
    <w:rsid w:val="00FC693F"/>
    <w:rsid w:val="148C795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7C05743"/>
  <w14:defaultImageDpi w14:val="300"/>
  <w15:docId w15:val="{7A777BCE-4009-40CF-8315-4A16A17C11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lsdException w:name="toa heading" w:semiHidden="1" w:unhideWhenUsed="1"/>
    <w:lsdException w:name="List" w:unhideWhenUsed="1"/>
    <w:lsdException w:name="List Bullet" w:unhideWhenUsed="1"/>
    <w:lsdException w:name="List Number" w:unhideWhenUsed="1"/>
    <w:lsdException w:name="List 2" w:unhideWhenUsed="1"/>
    <w:lsdException w:name="List 3" w:unhideWhenUsed="1"/>
    <w:lsdException w:name="List 4" w:semiHidden="1" w:unhideWhenUsed="1"/>
    <w:lsdException w:name="List 5" w:semiHidden="1" w:unhideWhenUsed="1"/>
    <w:lsdException w:name="List Bullet 2" w:unhideWhenUsed="1"/>
    <w:lsdException w:name="List Bullet 3" w:unhideWhenUsed="1"/>
    <w:lsdException w:name="List Bullet 4" w:semiHidden="1" w:unhideWhenUsed="1"/>
    <w:lsdException w:name="List Bullet 5" w:semiHidden="1" w:unhideWhenUsed="1"/>
    <w:lsdException w:name="List Number 2" w:unhideWhenUsed="1"/>
    <w:lsdException w:name="List Number 3"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lsdException w:name="Body Text Indent" w:semiHidden="1" w:unhideWhenUsed="1"/>
    <w:lsdException w:name="List Continue" w:unhideWhenUsed="1"/>
    <w:lsdException w:name="List Continue 2" w:unhideWhenUsed="1"/>
    <w:lsdException w:name="List Continue 3"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lsdException w:name="Body Text 3"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eastAsia="en-US"/>
    </w:rPr>
  </w:style>
  <w:style w:type="paragraph" w:styleId="Heading1">
    <w:name w:val="heading 1"/>
    <w:basedOn w:val="Normal"/>
    <w:next w:val="Normal"/>
    <w:link w:val="Heading1Char"/>
    <w:uiPriority w:val="9"/>
    <w:qFormat/>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after="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after="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pPr>
      <w:spacing w:after="120"/>
    </w:pPr>
  </w:style>
  <w:style w:type="paragraph" w:styleId="BodyText2">
    <w:name w:val="Body Text 2"/>
    <w:basedOn w:val="Normal"/>
    <w:link w:val="BodyText2Char"/>
    <w:uiPriority w:val="99"/>
    <w:unhideWhenUsed/>
    <w:pPr>
      <w:spacing w:after="120" w:line="480" w:lineRule="auto"/>
    </w:pPr>
  </w:style>
  <w:style w:type="paragraph" w:styleId="BodyText3">
    <w:name w:val="Body Text 3"/>
    <w:basedOn w:val="Normal"/>
    <w:link w:val="BodyText3Char"/>
    <w:uiPriority w:val="99"/>
    <w:unhideWhenUsed/>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pPr>
      <w:tabs>
        <w:tab w:val="center" w:pos="4680"/>
        <w:tab w:val="right" w:pos="9360"/>
      </w:tabs>
      <w:spacing w:after="0" w:line="240" w:lineRule="auto"/>
    </w:pPr>
  </w:style>
  <w:style w:type="paragraph" w:styleId="Header">
    <w:name w:val="header"/>
    <w:basedOn w:val="Normal"/>
    <w:link w:val="HeaderChar"/>
    <w:uiPriority w:val="99"/>
    <w:unhideWhenUsed/>
    <w:pPr>
      <w:tabs>
        <w:tab w:val="center" w:pos="4680"/>
        <w:tab w:val="right" w:pos="9360"/>
      </w:tabs>
      <w:spacing w:after="0" w:line="240" w:lineRule="auto"/>
    </w:pPr>
  </w:style>
  <w:style w:type="character" w:styleId="Hyperlink">
    <w:name w:val="Hyperlink"/>
    <w:basedOn w:val="DefaultParagraphFont"/>
    <w:uiPriority w:val="99"/>
    <w:unhideWhenUsed/>
    <w:rPr>
      <w:color w:val="0000FF" w:themeColor="hyperlink"/>
      <w:u w:val="single"/>
    </w:rPr>
  </w:style>
  <w:style w:type="paragraph" w:styleId="List">
    <w:name w:val="List"/>
    <w:basedOn w:val="Normal"/>
    <w:uiPriority w:val="99"/>
    <w:unhideWhenUsed/>
    <w:pPr>
      <w:ind w:left="360" w:hanging="360"/>
      <w:contextualSpacing/>
    </w:pPr>
  </w:style>
  <w:style w:type="paragraph" w:styleId="List2">
    <w:name w:val="List 2"/>
    <w:basedOn w:val="Normal"/>
    <w:uiPriority w:val="99"/>
    <w:unhideWhenUsed/>
    <w:pPr>
      <w:ind w:left="720" w:hanging="360"/>
      <w:contextualSpacing/>
    </w:pPr>
  </w:style>
  <w:style w:type="paragraph" w:styleId="List3">
    <w:name w:val="List 3"/>
    <w:basedOn w:val="Normal"/>
    <w:uiPriority w:val="99"/>
    <w:unhideWhenUsed/>
    <w:pPr>
      <w:ind w:left="1080" w:hanging="360"/>
      <w:contextualSpacing/>
    </w:pPr>
  </w:style>
  <w:style w:type="paragraph" w:styleId="ListBullet">
    <w:name w:val="List Bullet"/>
    <w:basedOn w:val="Normal"/>
    <w:uiPriority w:val="99"/>
    <w:unhideWhenUsed/>
    <w:pPr>
      <w:numPr>
        <w:numId w:val="1"/>
      </w:numPr>
      <w:contextualSpacing/>
    </w:pPr>
  </w:style>
  <w:style w:type="paragraph" w:styleId="ListBullet2">
    <w:name w:val="List Bullet 2"/>
    <w:basedOn w:val="Normal"/>
    <w:uiPriority w:val="99"/>
    <w:unhideWhenUsed/>
    <w:pPr>
      <w:numPr>
        <w:numId w:val="2"/>
      </w:numPr>
      <w:contextualSpacing/>
    </w:pPr>
  </w:style>
  <w:style w:type="paragraph" w:styleId="ListBullet3">
    <w:name w:val="List Bullet 3"/>
    <w:basedOn w:val="Normal"/>
    <w:uiPriority w:val="99"/>
    <w:unhideWhenUsed/>
    <w:pPr>
      <w:numPr>
        <w:numId w:val="3"/>
      </w:numPr>
      <w:contextualSpacing/>
    </w:pPr>
  </w:style>
  <w:style w:type="paragraph" w:styleId="ListContinue">
    <w:name w:val="List Continue"/>
    <w:basedOn w:val="Normal"/>
    <w:uiPriority w:val="99"/>
    <w:unhideWhenUsed/>
    <w:pPr>
      <w:spacing w:after="120"/>
      <w:ind w:left="360"/>
      <w:contextualSpacing/>
    </w:pPr>
  </w:style>
  <w:style w:type="paragraph" w:styleId="ListContinue2">
    <w:name w:val="List Continue 2"/>
    <w:basedOn w:val="Normal"/>
    <w:uiPriority w:val="99"/>
    <w:unhideWhenUsed/>
    <w:pPr>
      <w:spacing w:after="120"/>
      <w:ind w:left="720"/>
      <w:contextualSpacing/>
    </w:pPr>
  </w:style>
  <w:style w:type="paragraph" w:styleId="ListContinue3">
    <w:name w:val="List Continue 3"/>
    <w:basedOn w:val="Normal"/>
    <w:uiPriority w:val="99"/>
    <w:unhideWhenUsed/>
    <w:pPr>
      <w:spacing w:after="120"/>
      <w:ind w:left="1080"/>
      <w:contextualSpacing/>
    </w:pPr>
  </w:style>
  <w:style w:type="paragraph" w:styleId="ListNumber">
    <w:name w:val="List Number"/>
    <w:basedOn w:val="Normal"/>
    <w:uiPriority w:val="99"/>
    <w:unhideWhenUsed/>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pPr>
      <w:numPr>
        <w:numId w:val="6"/>
      </w:numPr>
      <w:contextualSpacing/>
    </w:pPr>
  </w:style>
  <w:style w:type="paragraph" w:styleId="MacroText">
    <w:name w:val="macro"/>
    <w:link w:val="MacroTextChar"/>
    <w:uiPriority w:val="99"/>
    <w:unhideWhenUsed/>
    <w:pPr>
      <w:tabs>
        <w:tab w:val="left" w:pos="576"/>
        <w:tab w:val="left" w:pos="1152"/>
        <w:tab w:val="left" w:pos="1728"/>
        <w:tab w:val="left" w:pos="2304"/>
        <w:tab w:val="left" w:pos="2880"/>
        <w:tab w:val="left" w:pos="3456"/>
        <w:tab w:val="left" w:pos="4032"/>
      </w:tabs>
      <w:spacing w:after="200" w:line="276" w:lineRule="auto"/>
    </w:pPr>
    <w:rPr>
      <w:rFonts w:ascii="Courier" w:hAnsi="Courier"/>
      <w:lang w:val="en-US"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style>
  <w:style w:type="character" w:customStyle="1" w:styleId="FooterChar">
    <w:name w:val="Footer Char"/>
    <w:basedOn w:val="DefaultParagraphFont"/>
    <w:link w:val="Footer"/>
    <w:uiPriority w:val="99"/>
  </w:style>
  <w:style w:type="paragraph" w:styleId="NoSpacing">
    <w:name w:val="No Spacing"/>
    <w:uiPriority w:val="1"/>
    <w:qFormat/>
    <w:rPr>
      <w:sz w:val="22"/>
      <w:szCs w:val="22"/>
      <w:lang w:val="en-US" w:eastAsia="en-US"/>
    </w:rPr>
  </w:style>
  <w:style w:type="character" w:customStyle="1" w:styleId="Heading1Char">
    <w:name w:val="Heading 1 Char"/>
    <w:basedOn w:val="DefaultParagraphFont"/>
    <w:link w:val="Heading1"/>
    <w:uiPriority w:val="9"/>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style>
  <w:style w:type="character" w:customStyle="1" w:styleId="BodyText2Char">
    <w:name w:val="Body Text 2 Char"/>
    <w:basedOn w:val="DefaultParagraphFont"/>
    <w:link w:val="BodyText2"/>
    <w:uiPriority w:val="99"/>
  </w:style>
  <w:style w:type="character" w:customStyle="1" w:styleId="BodyText3Char">
    <w:name w:val="Body Text 3 Char"/>
    <w:basedOn w:val="DefaultParagraphFont"/>
    <w:link w:val="BodyText3"/>
    <w:uiPriority w:val="99"/>
    <w:rPr>
      <w:sz w:val="16"/>
      <w:szCs w:val="16"/>
    </w:rPr>
  </w:style>
  <w:style w:type="character" w:customStyle="1" w:styleId="MacroTextChar">
    <w:name w:val="Macro Text Char"/>
    <w:basedOn w:val="DefaultParagraphFont"/>
    <w:link w:val="MacroText"/>
    <w:uiPriority w:val="99"/>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rPr>
      <w:i/>
      <w:iCs/>
      <w:color w:val="000000" w:themeColor="text1"/>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 w:type="character" w:customStyle="1" w:styleId="UnresolvedMention1">
    <w:name w:val="Unresolved Mention1"/>
    <w:basedOn w:val="DefaultParagraphFont"/>
    <w:uiPriority w:val="99"/>
    <w:semiHidden/>
    <w:unhideWhenUsed/>
    <w:rPr>
      <w:color w:val="605E5C"/>
      <w:shd w:val="clear" w:color="auto" w:fill="E1DFDD"/>
    </w:rPr>
  </w:style>
  <w:style w:type="table" w:styleId="TableGridLight">
    <w:name w:val="Grid Table Light"/>
    <w:basedOn w:val="TableNormal"/>
    <w:uiPriority w:val="40"/>
    <w:rsid w:val="00D43321"/>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4332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7D7C8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9</Pages>
  <Words>938</Words>
  <Characters>5348</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Rakshitha K R</cp:lastModifiedBy>
  <cp:revision>2</cp:revision>
  <dcterms:created xsi:type="dcterms:W3CDTF">2026-01-13T12:24:00Z</dcterms:created>
  <dcterms:modified xsi:type="dcterms:W3CDTF">2026-01-13T12:24:00Z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8D415F0E0E5640809540C616561DF3C0_13</vt:lpwstr>
  </property>
</Properties>
</file>